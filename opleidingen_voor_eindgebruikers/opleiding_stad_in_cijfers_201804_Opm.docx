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58F" w:rsidRPr="007A6432" w:rsidRDefault="00AB0663" w:rsidP="007A6432">
      <w:pPr>
        <w:pStyle w:val="Kop1"/>
        <w:jc w:val="center"/>
        <w:rPr>
          <w:sz w:val="24"/>
        </w:rPr>
      </w:pPr>
      <w:r w:rsidRPr="007A6432">
        <w:rPr>
          <w:sz w:val="24"/>
        </w:rPr>
        <w:t>Opleidingsdocument Stad in Cijfers</w:t>
      </w:r>
    </w:p>
    <w:p w:rsidR="00DD0B48" w:rsidRPr="00DD0B48" w:rsidRDefault="0064147A" w:rsidP="00DD0B48">
      <w:r>
        <w:rPr>
          <w:noProof/>
        </w:rPr>
        <w:drawing>
          <wp:inline distT="0" distB="0" distL="0" distR="0">
            <wp:extent cx="6002655" cy="67900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2655" cy="6790055"/>
                    </a:xfrm>
                    <a:prstGeom prst="rect">
                      <a:avLst/>
                    </a:prstGeom>
                    <a:noFill/>
                    <a:ln>
                      <a:noFill/>
                    </a:ln>
                  </pic:spPr>
                </pic:pic>
              </a:graphicData>
            </a:graphic>
          </wp:inline>
        </w:drawing>
      </w:r>
    </w:p>
    <w:p w:rsidR="004B59FB" w:rsidRPr="004B59FB" w:rsidRDefault="00DD0B48" w:rsidP="004B59FB">
      <w:pPr>
        <w:pStyle w:val="Kop1"/>
      </w:pPr>
      <w:r>
        <w:br w:type="page"/>
      </w:r>
      <w:r w:rsidR="004B59FB" w:rsidRPr="007A6432">
        <w:rPr>
          <w:sz w:val="24"/>
        </w:rPr>
        <w:lastRenderedPageBreak/>
        <w:t>Nuttige info</w:t>
      </w:r>
    </w:p>
    <w:p w:rsidR="004B59FB" w:rsidRPr="004B59FB" w:rsidRDefault="004B59FB" w:rsidP="004B59FB">
      <w:pPr>
        <w:rPr>
          <w:b/>
        </w:rPr>
      </w:pPr>
      <w:r w:rsidRPr="004B59FB">
        <w:rPr>
          <w:b/>
        </w:rPr>
        <w:t>Hoe vind je de website?</w:t>
      </w:r>
    </w:p>
    <w:p w:rsidR="004B59FB" w:rsidRDefault="00023DB4" w:rsidP="002370FB">
      <w:pPr>
        <w:numPr>
          <w:ilvl w:val="0"/>
          <w:numId w:val="18"/>
        </w:numPr>
      </w:pPr>
      <w:hyperlink r:id="rId10" w:history="1">
        <w:r w:rsidR="00DD0B48" w:rsidRPr="005E60A6">
          <w:rPr>
            <w:rStyle w:val="Hyperlink"/>
          </w:rPr>
          <w:t>https://stadincijfers.antwerpen.be/</w:t>
        </w:r>
      </w:hyperlink>
      <w:r w:rsidR="00DD0B48">
        <w:t xml:space="preserve"> </w:t>
      </w:r>
    </w:p>
    <w:p w:rsidR="004B59FB" w:rsidRDefault="004B59FB" w:rsidP="004B59FB">
      <w:pPr>
        <w:ind w:left="720"/>
      </w:pPr>
      <w:r w:rsidRPr="004B59FB">
        <w:t xml:space="preserve">b. </w:t>
      </w:r>
      <w:hyperlink r:id="rId11" w:history="1">
        <w:r w:rsidR="00DD0B48" w:rsidRPr="005E60A6">
          <w:rPr>
            <w:rStyle w:val="Hyperlink"/>
          </w:rPr>
          <w:t>www.antwerpen.be</w:t>
        </w:r>
      </w:hyperlink>
      <w:r w:rsidRPr="004B59FB">
        <w:t xml:space="preserve"> =&gt; </w:t>
      </w:r>
      <w:r w:rsidR="00DD0B48">
        <w:t>zoek op “stad in cijfers” &gt; kies het kanaal Stad in Cijfers</w:t>
      </w:r>
    </w:p>
    <w:p w:rsidR="00DD0B48" w:rsidRPr="004B59FB" w:rsidRDefault="00DD0B48" w:rsidP="004B59FB">
      <w:pPr>
        <w:ind w:left="720"/>
      </w:pPr>
      <w:r>
        <w:t xml:space="preserve">c. </w:t>
      </w:r>
      <w:hyperlink r:id="rId12" w:history="1">
        <w:r w:rsidRPr="005E60A6">
          <w:rPr>
            <w:rStyle w:val="Hyperlink"/>
          </w:rPr>
          <w:t>www.antwerpen.be</w:t>
        </w:r>
      </w:hyperlink>
      <w:r>
        <w:t xml:space="preserve"> =&gt; inloggen &gt; overzicht &gt; zoek op “stad in cijfers” &gt; voeg het kanaal toe aan je Favorieten</w:t>
      </w:r>
    </w:p>
    <w:p w:rsidR="004B59FB" w:rsidRPr="004B59FB" w:rsidRDefault="004B59FB" w:rsidP="004B59FB"/>
    <w:p w:rsidR="004B59FB" w:rsidRPr="004B59FB" w:rsidRDefault="00DD0B48" w:rsidP="004B59FB">
      <w:pPr>
        <w:rPr>
          <w:b/>
        </w:rPr>
      </w:pPr>
      <w:r>
        <w:rPr>
          <w:b/>
        </w:rPr>
        <w:t>H</w:t>
      </w:r>
      <w:r w:rsidR="004B59FB" w:rsidRPr="004B59FB">
        <w:rPr>
          <w:b/>
        </w:rPr>
        <w:t>eb je nog hulp nodig?</w:t>
      </w:r>
    </w:p>
    <w:p w:rsidR="004B59FB" w:rsidRPr="004B59FB" w:rsidRDefault="004B59FB" w:rsidP="004B59FB">
      <w:r w:rsidRPr="004B59FB">
        <w:t>Algemeen e-mailadres</w:t>
      </w:r>
      <w:r w:rsidRPr="004B59FB">
        <w:tab/>
      </w:r>
      <w:r w:rsidRPr="004B59FB">
        <w:tab/>
      </w:r>
      <w:r w:rsidRPr="004B59FB">
        <w:tab/>
      </w:r>
      <w:hyperlink r:id="rId13" w:history="1">
        <w:r w:rsidRPr="004B59FB">
          <w:rPr>
            <w:rStyle w:val="Hyperlink"/>
          </w:rPr>
          <w:t>stadincijfers@stad.antwerpen.be</w:t>
        </w:r>
      </w:hyperlink>
    </w:p>
    <w:p w:rsidR="004B59FB" w:rsidRDefault="004B59FB" w:rsidP="004B59FB">
      <w:pPr>
        <w:rPr>
          <w:szCs w:val="22"/>
        </w:rPr>
      </w:pPr>
      <w:r w:rsidRPr="00DF2CC8">
        <w:rPr>
          <w:szCs w:val="22"/>
        </w:rPr>
        <w:t>Lesgever</w:t>
      </w:r>
      <w:r w:rsidRPr="00DF2CC8">
        <w:rPr>
          <w:szCs w:val="22"/>
        </w:rPr>
        <w:tab/>
      </w:r>
      <w:r w:rsidRPr="00DF2CC8">
        <w:rPr>
          <w:szCs w:val="22"/>
        </w:rPr>
        <w:tab/>
      </w:r>
      <w:r w:rsidRPr="00DF2CC8">
        <w:rPr>
          <w:szCs w:val="22"/>
        </w:rPr>
        <w:tab/>
      </w:r>
      <w:r w:rsidRPr="00DF2CC8">
        <w:rPr>
          <w:szCs w:val="22"/>
        </w:rPr>
        <w:tab/>
      </w:r>
      <w:hyperlink r:id="rId14" w:history="1">
        <w:r w:rsidR="000978DA" w:rsidRPr="005309A4">
          <w:rPr>
            <w:rStyle w:val="Hyperlink"/>
            <w:szCs w:val="22"/>
          </w:rPr>
          <w:t>stephanie.peeters@stad.antwerpen.be</w:t>
        </w:r>
      </w:hyperlink>
      <w:r w:rsidR="000978DA">
        <w:rPr>
          <w:szCs w:val="22"/>
        </w:rPr>
        <w:t xml:space="preserve"> </w:t>
      </w:r>
    </w:p>
    <w:p w:rsidR="004B59FB" w:rsidRPr="004B59FB" w:rsidRDefault="00E835C5" w:rsidP="004B59FB">
      <w:r>
        <w:t>Chef Studiedienst</w:t>
      </w:r>
      <w:r>
        <w:tab/>
      </w:r>
      <w:r>
        <w:tab/>
      </w:r>
      <w:r w:rsidR="004B59FB" w:rsidRPr="004B59FB">
        <w:tab/>
      </w:r>
      <w:hyperlink r:id="rId15" w:history="1">
        <w:r w:rsidR="004B59FB" w:rsidRPr="004B59FB">
          <w:rPr>
            <w:rStyle w:val="Hyperlink"/>
          </w:rPr>
          <w:t>reinhard.stoop@stad.antwerpen.be</w:t>
        </w:r>
      </w:hyperlink>
    </w:p>
    <w:p w:rsidR="00DD0B48" w:rsidRDefault="00DD0B48" w:rsidP="004B59FB">
      <w:pPr>
        <w:rPr>
          <w:b/>
        </w:rPr>
      </w:pPr>
    </w:p>
    <w:p w:rsidR="004B59FB" w:rsidRPr="00DD0B48" w:rsidRDefault="00023DB4" w:rsidP="004B59FB">
      <w:pPr>
        <w:rPr>
          <w:b/>
        </w:rPr>
      </w:pPr>
      <w:hyperlink r:id="rId16" w:history="1">
        <w:r w:rsidR="00DD0B48" w:rsidRPr="0030504B">
          <w:rPr>
            <w:rStyle w:val="Hyperlink"/>
            <w:b/>
          </w:rPr>
          <w:t>Handleiding</w:t>
        </w:r>
      </w:hyperlink>
      <w:r w:rsidR="00DD0B48" w:rsidRPr="00DD0B48">
        <w:rPr>
          <w:b/>
        </w:rPr>
        <w:t xml:space="preserve"> Stad in Cijfers Databank</w:t>
      </w:r>
    </w:p>
    <w:p w:rsidR="004B59FB" w:rsidRDefault="004B59FB" w:rsidP="004B59FB"/>
    <w:p w:rsidR="00DD0B48" w:rsidRDefault="00DD0B48" w:rsidP="004B59FB"/>
    <w:p w:rsidR="00DD0B48" w:rsidRDefault="00DD0B48" w:rsidP="004B59FB"/>
    <w:p w:rsidR="002370FB" w:rsidRDefault="002370FB" w:rsidP="004B59FB"/>
    <w:p w:rsidR="007A6432" w:rsidRPr="004B59FB" w:rsidRDefault="007A6432" w:rsidP="004B59FB"/>
    <w:p w:rsidR="00132F5D" w:rsidRDefault="00132F5D" w:rsidP="00431D7F">
      <w:pPr>
        <w:pStyle w:val="Kop1"/>
        <w:rPr>
          <w:sz w:val="24"/>
        </w:rPr>
      </w:pPr>
      <w:r>
        <w:rPr>
          <w:sz w:val="24"/>
        </w:rPr>
        <w:br w:type="page"/>
      </w:r>
    </w:p>
    <w:p w:rsidR="0030504B" w:rsidRPr="007A6432" w:rsidRDefault="0030504B" w:rsidP="00431D7F">
      <w:pPr>
        <w:pStyle w:val="Kop1"/>
        <w:rPr>
          <w:sz w:val="24"/>
        </w:rPr>
      </w:pPr>
      <w:r w:rsidRPr="007A6432">
        <w:rPr>
          <w:sz w:val="24"/>
        </w:rPr>
        <w:lastRenderedPageBreak/>
        <w:t>Dashboard</w:t>
      </w:r>
    </w:p>
    <w:p w:rsidR="00055C44" w:rsidRDefault="00AC4436" w:rsidP="00055C44">
      <w:r w:rsidRPr="006035D1">
        <w:t xml:space="preserve">Een </w:t>
      </w:r>
      <w:r w:rsidR="00ED369B">
        <w:t>(ver)</w:t>
      </w:r>
      <w:r w:rsidRPr="006035D1">
        <w:t>eenvoudig</w:t>
      </w:r>
      <w:r w:rsidR="00ED369B">
        <w:t>(d)</w:t>
      </w:r>
      <w:r w:rsidRPr="006035D1">
        <w:t xml:space="preserve">e website die je per thema toelaat om </w:t>
      </w:r>
      <w:r w:rsidR="004C16D7" w:rsidRPr="002370FB">
        <w:t>een</w:t>
      </w:r>
      <w:r w:rsidR="0030504B" w:rsidRPr="002370FB">
        <w:t xml:space="preserve"> </w:t>
      </w:r>
      <w:proofErr w:type="spellStart"/>
      <w:r w:rsidR="004C16D7" w:rsidRPr="002370FB">
        <w:t>postzone</w:t>
      </w:r>
      <w:proofErr w:type="spellEnd"/>
      <w:r w:rsidR="004C16D7" w:rsidRPr="002370FB">
        <w:t xml:space="preserve"> of wijk</w:t>
      </w:r>
      <w:r w:rsidRPr="002370FB">
        <w:t xml:space="preserve"> te vergelijken</w:t>
      </w:r>
      <w:r w:rsidR="0030504B" w:rsidRPr="006035D1">
        <w:t xml:space="preserve"> met de Stad Antwerpen</w:t>
      </w:r>
      <w:r w:rsidR="004C16D7">
        <w:t xml:space="preserve">, </w:t>
      </w:r>
      <w:r w:rsidR="004C16D7" w:rsidRPr="002370FB">
        <w:t>het district of een andere wijk</w:t>
      </w:r>
      <w:r w:rsidR="0030504B" w:rsidRPr="006035D1">
        <w:t xml:space="preserve">. </w:t>
      </w:r>
      <w:r w:rsidR="000F2057" w:rsidRPr="006035D1">
        <w:t>Het is bedoeld als eenvoudig portaal dat mensen helpt de weg te vinden in het grote data-aanbod van Stad in Cijfers</w:t>
      </w:r>
      <w:r w:rsidR="00055C44">
        <w:t xml:space="preserve">.  Het dashboard geeft per thema een aantal </w:t>
      </w:r>
      <w:proofErr w:type="spellStart"/>
      <w:r w:rsidR="00055C44">
        <w:t>highlight</w:t>
      </w:r>
      <w:r w:rsidR="00ED369B">
        <w:t>s</w:t>
      </w:r>
      <w:proofErr w:type="spellEnd"/>
      <w:r w:rsidR="00055C44">
        <w:t xml:space="preserve"> weer.</w:t>
      </w:r>
    </w:p>
    <w:p w:rsidR="00055C44" w:rsidRDefault="00023DB4" w:rsidP="00055C44">
      <w:hyperlink r:id="rId17" w:history="1">
        <w:r w:rsidR="0030504B" w:rsidRPr="005E60A6">
          <w:rPr>
            <w:rStyle w:val="Hyperlink"/>
          </w:rPr>
          <w:t>https://stadincijfers.antwerpen.be/dashboard/</w:t>
        </w:r>
      </w:hyperlink>
      <w:r w:rsidR="0030504B">
        <w:t xml:space="preserve"> </w:t>
      </w:r>
    </w:p>
    <w:p w:rsidR="007A6432" w:rsidRDefault="00055C44" w:rsidP="00055C44">
      <w:r>
        <w:t>Je kiest een gebied en een vergelijkingsgebied bovenaan op de pagina.</w:t>
      </w:r>
    </w:p>
    <w:p w:rsidR="00055C44" w:rsidRDefault="00055C44" w:rsidP="00055C44">
      <w:r>
        <w:t>Hierna kan je vo</w:t>
      </w:r>
      <w:r w:rsidR="00C34892">
        <w:t>or de gekozen selectie een thematische tegel</w:t>
      </w:r>
      <w:r>
        <w:t xml:space="preserve"> bekijken.</w:t>
      </w:r>
      <w:r w:rsidR="003F134D">
        <w:t xml:space="preserve">  Enkel voor de tegel onderwijs en de tegel milieu zijn er onderverdelingen in </w:t>
      </w:r>
      <w:proofErr w:type="spellStart"/>
      <w:r w:rsidR="003F134D">
        <w:t>subthema’s</w:t>
      </w:r>
      <w:proofErr w:type="spellEnd"/>
      <w:r w:rsidR="003F134D">
        <w:t>.</w:t>
      </w:r>
    </w:p>
    <w:p w:rsidR="00132F5D" w:rsidRDefault="00132F5D" w:rsidP="00055C44"/>
    <w:p w:rsidR="003F134D" w:rsidRDefault="0064147A" w:rsidP="00055C44">
      <w:pPr>
        <w:rPr>
          <w:noProof/>
        </w:rPr>
      </w:pPr>
      <w:r>
        <w:rPr>
          <w:noProof/>
        </w:rPr>
        <w:drawing>
          <wp:inline distT="0" distB="0" distL="0" distR="0">
            <wp:extent cx="5926455" cy="2946400"/>
            <wp:effectExtent l="0" t="0" r="0" b="635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8" cstate="print">
                      <a:extLst>
                        <a:ext uri="{28A0092B-C50C-407E-A947-70E740481C1C}">
                          <a14:useLocalDpi xmlns:a14="http://schemas.microsoft.com/office/drawing/2010/main" val="0"/>
                        </a:ext>
                      </a:extLst>
                    </a:blip>
                    <a:srcRect l="45558" t="10532" r="5894" b="18446"/>
                    <a:stretch>
                      <a:fillRect/>
                    </a:stretch>
                  </pic:blipFill>
                  <pic:spPr bwMode="auto">
                    <a:xfrm>
                      <a:off x="0" y="0"/>
                      <a:ext cx="5926455" cy="2946400"/>
                    </a:xfrm>
                    <a:prstGeom prst="rect">
                      <a:avLst/>
                    </a:prstGeom>
                    <a:noFill/>
                    <a:ln>
                      <a:noFill/>
                    </a:ln>
                  </pic:spPr>
                </pic:pic>
              </a:graphicData>
            </a:graphic>
          </wp:inline>
        </w:drawing>
      </w:r>
    </w:p>
    <w:p w:rsidR="00132F5D" w:rsidRDefault="00132F5D" w:rsidP="00055C44"/>
    <w:p w:rsidR="003F134D" w:rsidRDefault="00ED369B" w:rsidP="00055C44">
      <w:r>
        <w:t xml:space="preserve">Wanneer je navigeert naar een thema door op de desbetreffende tegel te klikken, zie je verschillende voorstellingen van cijfergegevens over dit thema.  </w:t>
      </w:r>
      <w:r w:rsidR="00AF616C">
        <w:t xml:space="preserve">De meeste grafieken </w:t>
      </w:r>
      <w:r w:rsidR="003F134D">
        <w:t xml:space="preserve">of informatietegels </w:t>
      </w:r>
      <w:r w:rsidR="00AF616C">
        <w:t xml:space="preserve">geven </w:t>
      </w:r>
      <w:r w:rsidR="003F134D">
        <w:t xml:space="preserve">reeds wat beknopte extra info </w:t>
      </w:r>
      <w:r w:rsidR="00AF616C">
        <w:t xml:space="preserve">als je er met de muis </w:t>
      </w:r>
      <w:r w:rsidR="003F134D">
        <w:t>overheen gaat</w:t>
      </w:r>
      <w:r w:rsidR="00AF616C">
        <w:t>.</w:t>
      </w:r>
      <w:r w:rsidR="002124E8">
        <w:t xml:space="preserve"> </w:t>
      </w:r>
    </w:p>
    <w:p w:rsidR="00132F5D" w:rsidRDefault="002124E8" w:rsidP="004B59FB">
      <w:r>
        <w:t xml:space="preserve">Als je klikt op een tegel met cijfermatige informatie, krijg je </w:t>
      </w:r>
      <w:r w:rsidR="00AF616C">
        <w:t xml:space="preserve">een </w:t>
      </w:r>
      <w:r w:rsidR="00AF616C" w:rsidRPr="00ED369B">
        <w:rPr>
          <w:b/>
          <w:i/>
        </w:rPr>
        <w:t>detailfiche</w:t>
      </w:r>
      <w:r w:rsidR="00AF616C">
        <w:t xml:space="preserve"> over de indicator. </w:t>
      </w:r>
      <w:r>
        <w:t xml:space="preserve">Ook hier krijg je meer informatie over de indicator </w:t>
      </w:r>
      <w:r w:rsidR="007A6432">
        <w:t>wanneer je met je muis over de presentatie heen gaat.</w:t>
      </w:r>
    </w:p>
    <w:p w:rsidR="00AF616C" w:rsidRDefault="007A6432" w:rsidP="004B59FB">
      <w:r>
        <w:t xml:space="preserve">Je kan ook </w:t>
      </w:r>
      <w:r w:rsidR="00AF616C">
        <w:t xml:space="preserve">enkele extra visualisaties kiezen, </w:t>
      </w:r>
      <w:r w:rsidR="000227E0">
        <w:t>een beknopte informatiefiche</w:t>
      </w:r>
      <w:r w:rsidR="00AF616C">
        <w:t xml:space="preserve"> raadplegen, doorklikken naar de Databank of </w:t>
      </w:r>
      <w:r w:rsidR="002124E8">
        <w:t xml:space="preserve">deze informatie </w:t>
      </w:r>
      <w:r w:rsidR="00AF616C">
        <w:t xml:space="preserve">toevoegen aan je </w:t>
      </w:r>
      <w:r w:rsidR="002124E8">
        <w:t xml:space="preserve">eigen </w:t>
      </w:r>
      <w:r w:rsidR="00AF616C" w:rsidRPr="00ED369B">
        <w:rPr>
          <w:b/>
          <w:i/>
        </w:rPr>
        <w:t>Favorieten</w:t>
      </w:r>
      <w:r w:rsidR="002124E8" w:rsidRPr="00ED369B">
        <w:rPr>
          <w:b/>
          <w:i/>
        </w:rPr>
        <w:t>-tegel</w:t>
      </w:r>
      <w:r w:rsidR="000B58A5">
        <w:t xml:space="preserve">. </w:t>
      </w:r>
      <w:r w:rsidR="002124E8">
        <w:t xml:space="preserve"> (</w:t>
      </w:r>
      <w:r w:rsidR="000B58A5">
        <w:t>Soms zijn er ook extra links beschikbaar.</w:t>
      </w:r>
      <w:r w:rsidR="002124E8">
        <w:t>)</w:t>
      </w:r>
    </w:p>
    <w:p w:rsidR="00AF616C" w:rsidRDefault="0064147A" w:rsidP="004B59FB">
      <w:r>
        <w:rPr>
          <w:noProof/>
        </w:rPr>
        <w:lastRenderedPageBreak/>
        <w:drawing>
          <wp:inline distT="0" distB="0" distL="0" distR="0">
            <wp:extent cx="5977255" cy="584200"/>
            <wp:effectExtent l="0" t="0" r="4445" b="635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255" cy="584200"/>
                    </a:xfrm>
                    <a:prstGeom prst="rect">
                      <a:avLst/>
                    </a:prstGeom>
                    <a:noFill/>
                    <a:ln>
                      <a:noFill/>
                    </a:ln>
                  </pic:spPr>
                </pic:pic>
              </a:graphicData>
            </a:graphic>
          </wp:inline>
        </w:drawing>
      </w:r>
    </w:p>
    <w:p w:rsidR="002124E8" w:rsidRDefault="00AF616C" w:rsidP="004B59FB">
      <w:pPr>
        <w:rPr>
          <w:noProof/>
        </w:rPr>
      </w:pPr>
      <w:r>
        <w:t xml:space="preserve">Alles wat je ziet kan je met </w:t>
      </w:r>
      <w:r w:rsidR="0064147A">
        <w:rPr>
          <w:noProof/>
        </w:rPr>
        <w:drawing>
          <wp:inline distT="0" distB="0" distL="0" distR="0">
            <wp:extent cx="330200" cy="262255"/>
            <wp:effectExtent l="0" t="0" r="0" b="4445"/>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0">
                      <a:extLst>
                        <a:ext uri="{28A0092B-C50C-407E-A947-70E740481C1C}">
                          <a14:useLocalDpi xmlns:a14="http://schemas.microsoft.com/office/drawing/2010/main" val="0"/>
                        </a:ext>
                      </a:extLst>
                    </a:blip>
                    <a:srcRect l="17564" t="23898" r="21576" b="16612"/>
                    <a:stretch>
                      <a:fillRect/>
                    </a:stretch>
                  </pic:blipFill>
                  <pic:spPr bwMode="auto">
                    <a:xfrm>
                      <a:off x="0" y="0"/>
                      <a:ext cx="330200" cy="262255"/>
                    </a:xfrm>
                    <a:prstGeom prst="rect">
                      <a:avLst/>
                    </a:prstGeom>
                    <a:noFill/>
                    <a:ln>
                      <a:noFill/>
                    </a:ln>
                  </pic:spPr>
                </pic:pic>
              </a:graphicData>
            </a:graphic>
          </wp:inline>
        </w:drawing>
      </w:r>
      <w:r w:rsidR="002124E8">
        <w:rPr>
          <w:noProof/>
        </w:rPr>
        <w:t xml:space="preserve"> opslaan als afbeelding, Excel of CSV. Met de deelknop </w:t>
      </w:r>
      <w:r w:rsidR="0064147A">
        <w:rPr>
          <w:noProof/>
        </w:rPr>
        <w:drawing>
          <wp:inline distT="0" distB="0" distL="0" distR="0">
            <wp:extent cx="287655" cy="296545"/>
            <wp:effectExtent l="0" t="0" r="0" b="8255"/>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a:extLst>
                        <a:ext uri="{28A0092B-C50C-407E-A947-70E740481C1C}">
                          <a14:useLocalDpi xmlns:a14="http://schemas.microsoft.com/office/drawing/2010/main" val="0"/>
                        </a:ext>
                      </a:extLst>
                    </a:blip>
                    <a:srcRect l="88681" t="29950" r="10243" b="66776"/>
                    <a:stretch>
                      <a:fillRect/>
                    </a:stretch>
                  </pic:blipFill>
                  <pic:spPr bwMode="auto">
                    <a:xfrm>
                      <a:off x="0" y="0"/>
                      <a:ext cx="287655" cy="296545"/>
                    </a:xfrm>
                    <a:prstGeom prst="rect">
                      <a:avLst/>
                    </a:prstGeom>
                    <a:noFill/>
                    <a:ln>
                      <a:noFill/>
                    </a:ln>
                  </pic:spPr>
                </pic:pic>
              </a:graphicData>
            </a:graphic>
          </wp:inline>
        </w:drawing>
      </w:r>
      <w:r w:rsidR="002124E8">
        <w:rPr>
          <w:noProof/>
        </w:rPr>
        <w:t xml:space="preserve"> kan je ook kiezen om de presentatie te delen via enkele sociale mediakanalen of via mail.</w:t>
      </w:r>
    </w:p>
    <w:p w:rsidR="00AC4436" w:rsidRDefault="000B58A5" w:rsidP="000F2057">
      <w:pPr>
        <w:rPr>
          <w:noProof/>
        </w:rPr>
      </w:pPr>
      <w:r>
        <w:rPr>
          <w:noProof/>
        </w:rPr>
        <w:t xml:space="preserve">De URL kan je gebruiken als permanente verwijzing naar een Tile of Indicatorfiche. </w:t>
      </w:r>
      <w:r w:rsidR="00ED369B">
        <w:rPr>
          <w:noProof/>
        </w:rPr>
        <w:t>Let wel op: j</w:t>
      </w:r>
      <w:r>
        <w:rPr>
          <w:noProof/>
        </w:rPr>
        <w:t xml:space="preserve">e gebiedselectie gaat verloren bij </w:t>
      </w:r>
      <w:r w:rsidR="00ED369B">
        <w:rPr>
          <w:noProof/>
        </w:rPr>
        <w:t xml:space="preserve">het </w:t>
      </w:r>
      <w:r>
        <w:rPr>
          <w:noProof/>
        </w:rPr>
        <w:t>delen</w:t>
      </w:r>
      <w:r w:rsidR="00ED369B">
        <w:rPr>
          <w:noProof/>
        </w:rPr>
        <w:t xml:space="preserve"> van links vanuit het dashboard (bij de databank is dit niet zo)</w:t>
      </w:r>
      <w:r>
        <w:rPr>
          <w:noProof/>
        </w:rPr>
        <w:t>.</w:t>
      </w:r>
    </w:p>
    <w:p w:rsidR="00C34892" w:rsidRDefault="002124E8" w:rsidP="000F2057">
      <w:r>
        <w:t>Zoals binnen elk</w:t>
      </w:r>
      <w:r w:rsidR="00ED369B">
        <w:t xml:space="preserve"> thema is er ook</w:t>
      </w:r>
      <w:r>
        <w:t xml:space="preserve"> telkens ook een </w:t>
      </w:r>
      <w:r w:rsidR="00ED369B">
        <w:t>informatie-</w:t>
      </w:r>
      <w:r>
        <w:t>tegel</w:t>
      </w:r>
      <w:r w:rsidR="00ED369B">
        <w:t xml:space="preserve">, die verwijst </w:t>
      </w:r>
      <w:r>
        <w:t xml:space="preserve">naar </w:t>
      </w:r>
      <w:r w:rsidR="00ED369B">
        <w:t xml:space="preserve">het </w:t>
      </w:r>
      <w:r>
        <w:t>thematische rapport</w:t>
      </w:r>
      <w:r w:rsidR="00ED369B">
        <w:t xml:space="preserve"> waar j</w:t>
      </w:r>
      <w:r>
        <w:t xml:space="preserve">e voor </w:t>
      </w:r>
      <w:r w:rsidR="00ED369B">
        <w:t>het</w:t>
      </w:r>
      <w:r w:rsidR="00C34892">
        <w:t xml:space="preserve"> geselecteerde gebied</w:t>
      </w:r>
      <w:r>
        <w:t xml:space="preserve"> in detail </w:t>
      </w:r>
      <w:r w:rsidR="00ED369B">
        <w:t xml:space="preserve">kan </w:t>
      </w:r>
      <w:r>
        <w:t>gaan</w:t>
      </w:r>
      <w:r w:rsidR="00C34892">
        <w:t xml:space="preserve">.  Als je zo een rapport aanklikt wordt er </w:t>
      </w:r>
      <w:r w:rsidR="00ED369B">
        <w:t xml:space="preserve">dus automatisch </w:t>
      </w:r>
      <w:r w:rsidR="00C34892">
        <w:t>een rapport gegenereerd. Je kan de selectie van je favoriete gebied en het gebied ter vergelijking wijzigen door op de grijze knop ‘wijzig’ in de linkerbovenhoek te klikken.  Indien j</w:t>
      </w:r>
      <w:r w:rsidR="00ED369B">
        <w:t>e meerdere gebieden aan</w:t>
      </w:r>
      <w:r w:rsidR="000227E0">
        <w:t>klik</w:t>
      </w:r>
      <w:r w:rsidR="00ED369B">
        <w:t xml:space="preserve">t als basisselectie, </w:t>
      </w:r>
      <w:r w:rsidR="00C34892">
        <w:t>worden ze in het rapport gesommeerd om als één gebied te bekijken naast het vergelijkingsgebied.</w:t>
      </w:r>
    </w:p>
    <w:p w:rsidR="00431D7F" w:rsidRDefault="00431D7F" w:rsidP="000F2057">
      <w:pPr>
        <w:rPr>
          <w:noProof/>
        </w:rPr>
      </w:pPr>
    </w:p>
    <w:p w:rsidR="000F2057" w:rsidRDefault="00431D7F" w:rsidP="00431D7F">
      <w:pPr>
        <w:pStyle w:val="Kop1"/>
      </w:pPr>
      <w:r>
        <w:br w:type="page"/>
      </w:r>
      <w:r w:rsidR="000F2057">
        <w:lastRenderedPageBreak/>
        <w:t>Databank</w:t>
      </w:r>
    </w:p>
    <w:p w:rsidR="00AA436F" w:rsidRPr="00510460" w:rsidRDefault="00E835C5" w:rsidP="00431D7F">
      <w:pPr>
        <w:pStyle w:val="Kop2"/>
      </w:pPr>
      <w:r w:rsidRPr="00510460">
        <w:t>Intro</w:t>
      </w:r>
    </w:p>
    <w:p w:rsidR="00431D7F" w:rsidRDefault="00431D7F" w:rsidP="00431D7F">
      <w:pPr>
        <w:ind w:left="720"/>
      </w:pPr>
      <w:r>
        <w:t>Een uitgebreide databank met omgevingsinformatie, voor de buurten, wijken, stadsdelen, districten</w:t>
      </w:r>
      <w:r w:rsidR="00B3075B">
        <w:t xml:space="preserve">, </w:t>
      </w:r>
      <w:r w:rsidR="00B3075B" w:rsidRPr="002370FB">
        <w:t xml:space="preserve">stadsgordels </w:t>
      </w:r>
      <w:r>
        <w:t>en de gehele stad. Bedoeld om de gegevens volledig op maat raadpleegbaar en aantrekkelijk voorstelbaar te maken.</w:t>
      </w:r>
    </w:p>
    <w:p w:rsidR="00431D7F" w:rsidRDefault="00023DB4" w:rsidP="00503B32">
      <w:pPr>
        <w:spacing w:before="0" w:line="240" w:lineRule="auto"/>
      </w:pPr>
      <w:hyperlink r:id="rId22" w:history="1">
        <w:r w:rsidR="00431D7F" w:rsidRPr="005E60A6">
          <w:rPr>
            <w:rStyle w:val="Hyperlink"/>
          </w:rPr>
          <w:t>https://stadincijfers.antwerpen.be/databank/</w:t>
        </w:r>
      </w:hyperlink>
    </w:p>
    <w:p w:rsidR="00E074DA" w:rsidRDefault="00E074DA" w:rsidP="00827E5B">
      <w:pPr>
        <w:spacing w:before="0" w:line="240" w:lineRule="auto"/>
      </w:pPr>
    </w:p>
    <w:p w:rsidR="001A06D5" w:rsidRDefault="001A06D5" w:rsidP="001A06D5">
      <w:pPr>
        <w:numPr>
          <w:ilvl w:val="0"/>
          <w:numId w:val="20"/>
        </w:numPr>
        <w:spacing w:before="0" w:line="240" w:lineRule="auto"/>
      </w:pPr>
      <w:r>
        <w:t>Onderdelen van het scherm:</w:t>
      </w:r>
    </w:p>
    <w:p w:rsidR="009F0EC6" w:rsidRDefault="001A06D5" w:rsidP="001A06D5">
      <w:pPr>
        <w:spacing w:before="0" w:line="240" w:lineRule="auto"/>
      </w:pPr>
      <w:r>
        <w:t xml:space="preserve">Thematische indeling, </w:t>
      </w:r>
      <w:hyperlink r:id="rId23" w:history="1">
        <w:r w:rsidR="00827E5B">
          <w:rPr>
            <w:rStyle w:val="Hyperlink"/>
            <w:szCs w:val="22"/>
          </w:rPr>
          <w:t>rapporten</w:t>
        </w:r>
      </w:hyperlink>
      <w:r>
        <w:t xml:space="preserve"> en interessante extra informatie, onderwerpen naar types, voor geprepareerde presentaties en werkbladen</w:t>
      </w:r>
      <w:r w:rsidR="00C34892">
        <w:rPr>
          <w:rStyle w:val="Verwijzingopmerking"/>
        </w:rPr>
        <w:commentReference w:id="0"/>
      </w:r>
    </w:p>
    <w:p w:rsidR="008B58AA" w:rsidRDefault="008B58AA" w:rsidP="00C34892">
      <w:pPr>
        <w:spacing w:before="0" w:line="240" w:lineRule="auto"/>
      </w:pPr>
    </w:p>
    <w:p w:rsidR="00E835C5" w:rsidRPr="00600C12" w:rsidRDefault="00E835C5" w:rsidP="00827E5B">
      <w:pPr>
        <w:numPr>
          <w:ilvl w:val="0"/>
          <w:numId w:val="20"/>
        </w:numPr>
        <w:spacing w:before="0" w:line="240" w:lineRule="auto"/>
        <w:rPr>
          <w:rStyle w:val="apple-style-span"/>
          <w:color w:val="000000"/>
          <w:szCs w:val="22"/>
        </w:rPr>
      </w:pPr>
      <w:r w:rsidRPr="00600C12">
        <w:rPr>
          <w:rStyle w:val="apple-style-span"/>
          <w:color w:val="000000"/>
          <w:szCs w:val="22"/>
        </w:rPr>
        <w:t>Oriënteren</w:t>
      </w:r>
      <w:r w:rsidR="00AA436F" w:rsidRPr="00600C12">
        <w:rPr>
          <w:rStyle w:val="apple-style-span"/>
          <w:color w:val="000000"/>
          <w:szCs w:val="22"/>
        </w:rPr>
        <w:t>:</w:t>
      </w:r>
      <w:r w:rsidR="00600C12">
        <w:rPr>
          <w:rStyle w:val="apple-style-span"/>
          <w:color w:val="000000"/>
          <w:szCs w:val="22"/>
        </w:rPr>
        <w:t xml:space="preserve"> </w:t>
      </w:r>
      <w:r w:rsidR="00600C12">
        <w:rPr>
          <w:color w:val="000000"/>
          <w:szCs w:val="22"/>
        </w:rPr>
        <w:t xml:space="preserve">of </w:t>
      </w:r>
      <w:commentRangeStart w:id="1"/>
      <w:r w:rsidR="00600C12" w:rsidRPr="00600C12">
        <w:rPr>
          <w:rStyle w:val="apple-style-span"/>
          <w:color w:val="000000"/>
          <w:szCs w:val="22"/>
        </w:rPr>
        <w:fldChar w:fldCharType="begin"/>
      </w:r>
      <w:r w:rsidR="00600C12" w:rsidRPr="00600C12">
        <w:rPr>
          <w:rStyle w:val="apple-style-span"/>
          <w:color w:val="000000"/>
          <w:szCs w:val="22"/>
        </w:rPr>
        <w:instrText xml:space="preserve"> HYPERLINK "https://stadincijfers.antwerpen.be/databank/?var=bevtot&amp;view=map&amp;geolevel=wijk" </w:instrText>
      </w:r>
      <w:r w:rsidR="00600C12" w:rsidRPr="00600C12">
        <w:rPr>
          <w:rStyle w:val="apple-style-span"/>
          <w:color w:val="000000"/>
          <w:szCs w:val="22"/>
        </w:rPr>
        <w:fldChar w:fldCharType="separate"/>
      </w:r>
      <w:r w:rsidR="00600C12">
        <w:rPr>
          <w:rStyle w:val="Hyperlink"/>
          <w:szCs w:val="22"/>
        </w:rPr>
        <w:t>m</w:t>
      </w:r>
      <w:r w:rsidR="00510460" w:rsidRPr="00600C12">
        <w:rPr>
          <w:rStyle w:val="Hyperlink"/>
          <w:szCs w:val="22"/>
        </w:rPr>
        <w:t>et kaart</w:t>
      </w:r>
      <w:r w:rsidR="00AD2284" w:rsidRPr="00600C12">
        <w:rPr>
          <w:rStyle w:val="Hyperlink"/>
          <w:szCs w:val="22"/>
        </w:rPr>
        <w:t xml:space="preserve"> + adreszoeker</w:t>
      </w:r>
      <w:r w:rsidR="00600C12" w:rsidRPr="00600C12">
        <w:rPr>
          <w:rStyle w:val="apple-style-span"/>
          <w:color w:val="000000"/>
          <w:szCs w:val="22"/>
        </w:rPr>
        <w:fldChar w:fldCharType="end"/>
      </w:r>
      <w:commentRangeEnd w:id="1"/>
      <w:r w:rsidR="00827E5B">
        <w:rPr>
          <w:rStyle w:val="Verwijzingopmerking"/>
        </w:rPr>
        <w:commentReference w:id="1"/>
      </w:r>
      <w:r w:rsidR="00AD2284" w:rsidRPr="00600C12">
        <w:rPr>
          <w:rStyle w:val="apple-style-span"/>
          <w:color w:val="000000"/>
          <w:szCs w:val="22"/>
        </w:rPr>
        <w:t xml:space="preserve">: </w:t>
      </w:r>
    </w:p>
    <w:p w:rsidR="00C34892" w:rsidRDefault="0064147A" w:rsidP="00C8436C">
      <w:pPr>
        <w:spacing w:before="0" w:line="240" w:lineRule="auto"/>
        <w:ind w:left="708"/>
        <w:rPr>
          <w:rStyle w:val="apple-style-span"/>
          <w:color w:val="000000"/>
          <w:szCs w:val="22"/>
        </w:rPr>
      </w:pPr>
      <w:r>
        <w:rPr>
          <w:noProof/>
          <w:color w:val="000000"/>
          <w:szCs w:val="22"/>
        </w:rPr>
        <w:drawing>
          <wp:inline distT="0" distB="0" distL="0" distR="0">
            <wp:extent cx="2997200" cy="1837055"/>
            <wp:effectExtent l="0" t="0" r="0"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7200" cy="1837055"/>
                    </a:xfrm>
                    <a:prstGeom prst="rect">
                      <a:avLst/>
                    </a:prstGeom>
                    <a:noFill/>
                    <a:ln>
                      <a:noFill/>
                    </a:ln>
                  </pic:spPr>
                </pic:pic>
              </a:graphicData>
            </a:graphic>
          </wp:inline>
        </w:drawing>
      </w:r>
    </w:p>
    <w:p w:rsidR="00C8436C" w:rsidRDefault="00C8436C" w:rsidP="00C8436C">
      <w:pPr>
        <w:spacing w:before="0" w:line="240" w:lineRule="auto"/>
        <w:ind w:left="708"/>
        <w:rPr>
          <w:rStyle w:val="apple-style-span"/>
          <w:color w:val="000000"/>
          <w:szCs w:val="22"/>
        </w:rPr>
      </w:pPr>
    </w:p>
    <w:p w:rsidR="00C34892" w:rsidRDefault="00827E5B" w:rsidP="00827E5B">
      <w:pPr>
        <w:numPr>
          <w:ilvl w:val="0"/>
          <w:numId w:val="20"/>
        </w:numPr>
        <w:rPr>
          <w:rStyle w:val="apple-style-span"/>
          <w:color w:val="000000"/>
          <w:szCs w:val="22"/>
        </w:rPr>
      </w:pPr>
      <w:r>
        <w:rPr>
          <w:rStyle w:val="apple-style-span"/>
          <w:color w:val="000000"/>
          <w:szCs w:val="22"/>
        </w:rPr>
        <w:t xml:space="preserve">Een presentatie </w:t>
      </w:r>
      <w:commentRangeStart w:id="2"/>
      <w:r>
        <w:rPr>
          <w:rStyle w:val="apple-style-span"/>
          <w:color w:val="000000"/>
          <w:szCs w:val="22"/>
        </w:rPr>
        <w:t>dupliceren</w:t>
      </w:r>
      <w:commentRangeEnd w:id="2"/>
      <w:r>
        <w:rPr>
          <w:rStyle w:val="Verwijzingopmerking"/>
        </w:rPr>
        <w:commentReference w:id="2"/>
      </w:r>
      <w:r>
        <w:rPr>
          <w:rStyle w:val="apple-style-span"/>
          <w:color w:val="000000"/>
          <w:szCs w:val="22"/>
        </w:rPr>
        <w:t xml:space="preserve"> en je werk delen en/of opslaan op verschillende manier </w:t>
      </w:r>
    </w:p>
    <w:p w:rsidR="00C34892" w:rsidRDefault="00C34892" w:rsidP="00C60AD4">
      <w:pPr>
        <w:ind w:left="360"/>
        <w:rPr>
          <w:rStyle w:val="apple-style-span"/>
          <w:color w:val="000000"/>
          <w:szCs w:val="22"/>
        </w:rPr>
      </w:pPr>
    </w:p>
    <w:p w:rsidR="00E074DA" w:rsidRDefault="00C00C89" w:rsidP="00C00C89">
      <w:pPr>
        <w:numPr>
          <w:ilvl w:val="0"/>
          <w:numId w:val="20"/>
        </w:numPr>
        <w:rPr>
          <w:rStyle w:val="apple-style-span"/>
          <w:color w:val="000000"/>
          <w:szCs w:val="22"/>
        </w:rPr>
      </w:pPr>
      <w:r>
        <w:rPr>
          <w:rStyle w:val="apple-style-span"/>
          <w:color w:val="000000"/>
          <w:szCs w:val="22"/>
        </w:rPr>
        <w:t>In deze link zien we het a</w:t>
      </w:r>
      <w:r w:rsidR="00BC5DD2" w:rsidRPr="003728B8">
        <w:rPr>
          <w:rStyle w:val="apple-style-span"/>
          <w:color w:val="000000"/>
          <w:szCs w:val="22"/>
        </w:rPr>
        <w:t xml:space="preserve">andeel </w:t>
      </w:r>
      <w:hyperlink r:id="rId26" w:history="1">
        <w:r w:rsidR="00BC5DD2" w:rsidRPr="003728B8">
          <w:rPr>
            <w:rStyle w:val="Hyperlink"/>
            <w:szCs w:val="22"/>
          </w:rPr>
          <w:t>bebouwing uit jaren 1970-2000 binnen de ring</w:t>
        </w:r>
      </w:hyperlink>
    </w:p>
    <w:p w:rsidR="00C00C89" w:rsidRDefault="00C00C89" w:rsidP="00C00C89">
      <w:pPr>
        <w:rPr>
          <w:rStyle w:val="apple-style-span"/>
          <w:color w:val="000000"/>
          <w:szCs w:val="22"/>
        </w:rPr>
      </w:pPr>
      <w:r>
        <w:rPr>
          <w:rStyle w:val="apple-style-span"/>
          <w:color w:val="000000"/>
          <w:szCs w:val="22"/>
        </w:rPr>
        <w:t xml:space="preserve">Aan de hand van deze presentatie </w:t>
      </w:r>
      <w:r w:rsidR="000F6CEE">
        <w:rPr>
          <w:rStyle w:val="apple-style-span"/>
          <w:color w:val="000000"/>
          <w:szCs w:val="22"/>
        </w:rPr>
        <w:t>geven we mee dat afhankelijk van de data bepaalde gebied</w:t>
      </w:r>
      <w:r w:rsidR="00EF582F">
        <w:rPr>
          <w:rStyle w:val="apple-style-span"/>
          <w:color w:val="000000"/>
          <w:szCs w:val="22"/>
        </w:rPr>
        <w:t>s</w:t>
      </w:r>
      <w:r w:rsidR="000F6CEE">
        <w:rPr>
          <w:rStyle w:val="apple-style-span"/>
          <w:color w:val="000000"/>
          <w:szCs w:val="22"/>
        </w:rPr>
        <w:t>niveaus al dan niet interessant kunnen zijn.  We bekijken ook hoe gebiedselecties aan te passen en wat de mogelijkheden hierbij allemaal zijn.</w:t>
      </w:r>
    </w:p>
    <w:p w:rsidR="00132F5D" w:rsidRDefault="00132F5D" w:rsidP="00C00C89">
      <w:pPr>
        <w:rPr>
          <w:rStyle w:val="apple-style-span"/>
          <w:color w:val="000000"/>
          <w:szCs w:val="22"/>
        </w:rPr>
      </w:pPr>
    </w:p>
    <w:p w:rsidR="00132F5D" w:rsidRDefault="00132F5D" w:rsidP="00C00C89">
      <w:pPr>
        <w:rPr>
          <w:rStyle w:val="apple-style-span"/>
          <w:color w:val="000000"/>
          <w:szCs w:val="22"/>
        </w:rPr>
      </w:pPr>
    </w:p>
    <w:p w:rsidR="00132F5D" w:rsidRDefault="00132F5D" w:rsidP="00C00C89">
      <w:pPr>
        <w:rPr>
          <w:rStyle w:val="apple-style-span"/>
          <w:color w:val="000000"/>
          <w:szCs w:val="22"/>
        </w:rPr>
      </w:pPr>
    </w:p>
    <w:p w:rsidR="000F6CEE" w:rsidRPr="000F6CEE" w:rsidRDefault="00023DB4" w:rsidP="000F6CEE">
      <w:pPr>
        <w:numPr>
          <w:ilvl w:val="0"/>
          <w:numId w:val="20"/>
        </w:numPr>
        <w:rPr>
          <w:rStyle w:val="apple-style-span"/>
          <w:szCs w:val="22"/>
        </w:rPr>
      </w:pPr>
      <w:hyperlink r:id="rId27" w:history="1">
        <w:r w:rsidR="000F6CEE">
          <w:rPr>
            <w:rStyle w:val="Hyperlink"/>
            <w:szCs w:val="22"/>
          </w:rPr>
          <w:t>A</w:t>
        </w:r>
        <w:r w:rsidR="000F6CEE" w:rsidRPr="0020781D">
          <w:rPr>
            <w:rStyle w:val="Hyperlink"/>
            <w:szCs w:val="22"/>
          </w:rPr>
          <w:t>antal autochtonen en Belgen</w:t>
        </w:r>
      </w:hyperlink>
      <w:r w:rsidR="000F6CEE" w:rsidRPr="0020781D">
        <w:rPr>
          <w:rStyle w:val="apple-style-span"/>
          <w:color w:val="000000"/>
          <w:szCs w:val="22"/>
        </w:rPr>
        <w:t xml:space="preserve"> (meta data raadplegen</w:t>
      </w:r>
      <w:r w:rsidR="000F6CEE">
        <w:rPr>
          <w:rStyle w:val="apple-style-span"/>
          <w:color w:val="000000"/>
          <w:szCs w:val="22"/>
        </w:rPr>
        <w:t>, hoe meest recente # jaar)</w:t>
      </w:r>
    </w:p>
    <w:p w:rsidR="000F6CEE" w:rsidRDefault="000F6CEE" w:rsidP="000F6CEE">
      <w:pPr>
        <w:rPr>
          <w:rStyle w:val="apple-style-span"/>
          <w:szCs w:val="22"/>
        </w:rPr>
      </w:pPr>
      <w:r>
        <w:rPr>
          <w:rStyle w:val="apple-style-span"/>
          <w:szCs w:val="22"/>
        </w:rPr>
        <w:t>Hierbij bekijk</w:t>
      </w:r>
      <w:r w:rsidR="00EF582F">
        <w:rPr>
          <w:rStyle w:val="apple-style-span"/>
          <w:szCs w:val="22"/>
        </w:rPr>
        <w:t xml:space="preserve">en we het belang van </w:t>
      </w:r>
      <w:proofErr w:type="spellStart"/>
      <w:r w:rsidR="00EF582F">
        <w:rPr>
          <w:rStyle w:val="apple-style-span"/>
          <w:szCs w:val="22"/>
        </w:rPr>
        <w:t>metadata</w:t>
      </w:r>
      <w:proofErr w:type="spellEnd"/>
      <w:r w:rsidR="00EF582F">
        <w:rPr>
          <w:rStyle w:val="apple-style-span"/>
          <w:szCs w:val="22"/>
        </w:rPr>
        <w:t>, mooie voorstelling (grafiek) op te bouwen en hoe deze grafiek aan te passen bij datatransformaties.  (Vb. groeicijfers vanaf 2012</w:t>
      </w:r>
      <w:r w:rsidR="000D4EB3">
        <w:rPr>
          <w:rStyle w:val="apple-style-span"/>
          <w:szCs w:val="22"/>
        </w:rPr>
        <w:t xml:space="preserve"> aan de hand van indexcijfers</w:t>
      </w:r>
      <w:r w:rsidR="00EF582F">
        <w:rPr>
          <w:rStyle w:val="apple-style-span"/>
          <w:szCs w:val="22"/>
        </w:rPr>
        <w:t>)</w:t>
      </w:r>
    </w:p>
    <w:p w:rsidR="00C00C89" w:rsidRDefault="00C00C89" w:rsidP="00C00C89">
      <w:pPr>
        <w:rPr>
          <w:rStyle w:val="apple-style-span"/>
          <w:color w:val="000000"/>
          <w:szCs w:val="22"/>
        </w:rPr>
      </w:pPr>
    </w:p>
    <w:p w:rsidR="00EF582F" w:rsidRDefault="00C00C89" w:rsidP="00EF582F">
      <w:pPr>
        <w:numPr>
          <w:ilvl w:val="0"/>
          <w:numId w:val="20"/>
        </w:numPr>
        <w:rPr>
          <w:rStyle w:val="apple-style-span"/>
          <w:color w:val="000000"/>
          <w:szCs w:val="22"/>
        </w:rPr>
      </w:pPr>
      <w:r>
        <w:rPr>
          <w:rStyle w:val="apple-style-span"/>
          <w:color w:val="000000"/>
          <w:szCs w:val="22"/>
        </w:rPr>
        <w:t xml:space="preserve">Een </w:t>
      </w:r>
      <w:hyperlink r:id="rId28" w:history="1">
        <w:r>
          <w:rPr>
            <w:rStyle w:val="Hyperlink"/>
            <w:szCs w:val="22"/>
          </w:rPr>
          <w:t>eenvoudig profiel van een gebied opmaken</w:t>
        </w:r>
      </w:hyperlink>
    </w:p>
    <w:p w:rsidR="000F6CEE" w:rsidRDefault="000F6CEE" w:rsidP="000F6CEE">
      <w:pPr>
        <w:rPr>
          <w:rStyle w:val="apple-style-span"/>
          <w:szCs w:val="22"/>
        </w:rPr>
      </w:pPr>
      <w:r>
        <w:rPr>
          <w:rStyle w:val="apple-style-span"/>
          <w:szCs w:val="22"/>
        </w:rPr>
        <w:t xml:space="preserve">We gaan dieper in op het lezen van een </w:t>
      </w:r>
      <w:commentRangeStart w:id="3"/>
      <w:r>
        <w:rPr>
          <w:rStyle w:val="apple-style-span"/>
          <w:szCs w:val="22"/>
        </w:rPr>
        <w:t>bolletjesgrafiek</w:t>
      </w:r>
      <w:commentRangeEnd w:id="3"/>
      <w:r w:rsidR="00EF582F">
        <w:rPr>
          <w:rStyle w:val="Verwijzingopmerking"/>
        </w:rPr>
        <w:commentReference w:id="3"/>
      </w:r>
      <w:r>
        <w:rPr>
          <w:rStyle w:val="apple-style-span"/>
          <w:szCs w:val="22"/>
        </w:rPr>
        <w:t>.  Wanneer we de presentatie willen uitbreiden met meer informatie (gebiedsvergelijkingen in dit geval) is het belangrijk voor ogen te houden wat de meest gepaste voorstellingswijze is</w:t>
      </w:r>
      <w:r w:rsidR="00EF582F">
        <w:rPr>
          <w:rStyle w:val="apple-style-span"/>
          <w:szCs w:val="22"/>
        </w:rPr>
        <w:t xml:space="preserve"> (</w:t>
      </w:r>
      <w:hyperlink r:id="rId29" w:history="1">
        <w:r w:rsidR="00EF582F">
          <w:rPr>
            <w:rStyle w:val="Hyperlink"/>
            <w:szCs w:val="22"/>
          </w:rPr>
          <w:t>profieltabel</w:t>
        </w:r>
      </w:hyperlink>
      <w:r w:rsidR="00EF582F">
        <w:rPr>
          <w:rStyle w:val="apple-style-span"/>
          <w:color w:val="000000"/>
          <w:szCs w:val="22"/>
        </w:rPr>
        <w:t>)</w:t>
      </w:r>
      <w:r>
        <w:rPr>
          <w:rStyle w:val="apple-style-span"/>
          <w:szCs w:val="22"/>
        </w:rPr>
        <w:t>.</w:t>
      </w:r>
    </w:p>
    <w:p w:rsidR="00EF582F" w:rsidRDefault="00EF582F" w:rsidP="000F6CEE">
      <w:pPr>
        <w:rPr>
          <w:rStyle w:val="apple-style-span"/>
          <w:szCs w:val="22"/>
        </w:rPr>
      </w:pPr>
    </w:p>
    <w:p w:rsidR="00C8436C" w:rsidRPr="00C8436C" w:rsidRDefault="00EF582F" w:rsidP="00EF582F">
      <w:pPr>
        <w:numPr>
          <w:ilvl w:val="0"/>
          <w:numId w:val="20"/>
        </w:numPr>
        <w:rPr>
          <w:rStyle w:val="apple-style-span"/>
          <w:szCs w:val="22"/>
        </w:rPr>
      </w:pPr>
      <w:r>
        <w:rPr>
          <w:rStyle w:val="apple-style-span"/>
          <w:color w:val="000000"/>
          <w:szCs w:val="22"/>
          <w:lang w:val="nl-NL"/>
        </w:rPr>
        <w:t xml:space="preserve">Belangrijk is altijd goed na te gaan wat je precies aan het tonen bent als je vanuit een tabel een grafiek opbouwt.  </w:t>
      </w:r>
      <w:r w:rsidR="00C8436C">
        <w:rPr>
          <w:rStyle w:val="apple-style-span"/>
          <w:color w:val="000000"/>
          <w:szCs w:val="22"/>
          <w:lang w:val="nl-NL"/>
        </w:rPr>
        <w:t>Wat ben je aan het tonen en wat is de beste manier om dit te tonen.</w:t>
      </w:r>
    </w:p>
    <w:p w:rsidR="00EF582F" w:rsidRPr="00EF582F" w:rsidRDefault="00C8436C" w:rsidP="00EF582F">
      <w:pPr>
        <w:rPr>
          <w:rStyle w:val="apple-style-span"/>
          <w:szCs w:val="22"/>
        </w:rPr>
      </w:pPr>
      <w:r>
        <w:rPr>
          <w:rStyle w:val="apple-style-span"/>
          <w:color w:val="000000"/>
          <w:szCs w:val="22"/>
          <w:lang w:val="nl-NL"/>
        </w:rPr>
        <w:t>Zoek uit wat er is mis gegaan en bespreek met je collega-cursisten</w:t>
      </w:r>
      <w:r>
        <w:rPr>
          <w:rStyle w:val="apple-style-span"/>
          <w:color w:val="000000"/>
          <w:szCs w:val="22"/>
        </w:rPr>
        <w:t xml:space="preserve">.  Hierbij zijn functies zoals toon waarden indien mogelijk zeer belangrijk: </w:t>
      </w:r>
    </w:p>
    <w:p w:rsidR="00C8436C" w:rsidRDefault="00023DB4" w:rsidP="00C8436C">
      <w:pPr>
        <w:numPr>
          <w:ilvl w:val="1"/>
          <w:numId w:val="20"/>
        </w:numPr>
        <w:rPr>
          <w:rStyle w:val="apple-style-span"/>
          <w:szCs w:val="22"/>
        </w:rPr>
      </w:pPr>
      <w:hyperlink r:id="rId30" w:history="1">
        <w:r w:rsidR="00DE140D">
          <w:rPr>
            <w:rStyle w:val="Hyperlink"/>
            <w:szCs w:val="22"/>
          </w:rPr>
          <w:t>aandeel indicator-leerlingen</w:t>
        </w:r>
      </w:hyperlink>
      <w:r w:rsidR="00721F51">
        <w:rPr>
          <w:rStyle w:val="apple-style-span"/>
          <w:color w:val="000000"/>
          <w:szCs w:val="22"/>
        </w:rPr>
        <w:t xml:space="preserve"> </w:t>
      </w:r>
    </w:p>
    <w:p w:rsidR="00EF582F" w:rsidRDefault="00023DB4" w:rsidP="00C8436C">
      <w:pPr>
        <w:numPr>
          <w:ilvl w:val="1"/>
          <w:numId w:val="20"/>
        </w:numPr>
        <w:rPr>
          <w:szCs w:val="22"/>
        </w:rPr>
      </w:pPr>
      <w:hyperlink r:id="rId31" w:history="1">
        <w:r w:rsidR="00EF582F" w:rsidRPr="00E41F3D">
          <w:rPr>
            <w:rStyle w:val="Hyperlink"/>
            <w:szCs w:val="22"/>
          </w:rPr>
          <w:t>Kruisen versus samenbrengen / zinvolle grafieken maken</w:t>
        </w:r>
      </w:hyperlink>
      <w:r w:rsidR="00EF582F">
        <w:rPr>
          <w:szCs w:val="22"/>
        </w:rPr>
        <w:t xml:space="preserve"> </w:t>
      </w:r>
    </w:p>
    <w:p w:rsidR="00C8436C" w:rsidRPr="004F505C" w:rsidRDefault="00C8436C" w:rsidP="000F6CEE">
      <w:pPr>
        <w:rPr>
          <w:rStyle w:val="apple-style-span"/>
          <w:szCs w:val="22"/>
        </w:rPr>
      </w:pPr>
    </w:p>
    <w:p w:rsidR="00E43B65" w:rsidRPr="004F505C" w:rsidRDefault="00E43B65" w:rsidP="004F505C">
      <w:pPr>
        <w:numPr>
          <w:ilvl w:val="0"/>
          <w:numId w:val="20"/>
        </w:numPr>
        <w:rPr>
          <w:rStyle w:val="Hyperlink"/>
          <w:color w:val="auto"/>
          <w:szCs w:val="22"/>
          <w:u w:val="none"/>
        </w:rPr>
      </w:pPr>
      <w:r w:rsidRPr="004F505C">
        <w:rPr>
          <w:szCs w:val="22"/>
        </w:rPr>
        <w:t xml:space="preserve">Opletten met interpretatie: voorbeeld </w:t>
      </w:r>
      <w:hyperlink r:id="rId32" w:history="1">
        <w:r w:rsidR="00C3030C" w:rsidRPr="008C725C">
          <w:rPr>
            <w:rStyle w:val="Hyperlink"/>
            <w:color w:val="3333FF"/>
            <w:szCs w:val="22"/>
          </w:rPr>
          <w:t>allochtonen en werkloosheid</w:t>
        </w:r>
      </w:hyperlink>
      <w:r w:rsidR="004F505C" w:rsidRPr="008C725C">
        <w:rPr>
          <w:color w:val="0066FF"/>
          <w:szCs w:val="22"/>
        </w:rPr>
        <w:t xml:space="preserve"> </w:t>
      </w:r>
      <w:r w:rsidRPr="004F505C">
        <w:rPr>
          <w:szCs w:val="22"/>
        </w:rPr>
        <w:t xml:space="preserve">maken, betere variabele kiezen)of </w:t>
      </w:r>
      <w:hyperlink r:id="rId33" w:history="1">
        <w:r w:rsidR="004F505C">
          <w:rPr>
            <w:rStyle w:val="Hyperlink"/>
          </w:rPr>
          <w:t>aandeel woonomgeving dat uit tuin bestaat en schoolse vertraging</w:t>
        </w:r>
      </w:hyperlink>
      <w:r w:rsidR="004F505C">
        <w:t xml:space="preserve"> </w:t>
      </w:r>
    </w:p>
    <w:p w:rsidR="004F505C" w:rsidRDefault="004F505C" w:rsidP="00DB65D3">
      <w:pPr>
        <w:rPr>
          <w:szCs w:val="22"/>
        </w:rPr>
      </w:pPr>
    </w:p>
    <w:p w:rsidR="00A47A90" w:rsidRDefault="00A47A90" w:rsidP="00DB65D3">
      <w:pPr>
        <w:rPr>
          <w:szCs w:val="22"/>
        </w:rPr>
      </w:pPr>
    </w:p>
    <w:p w:rsidR="00A47A90" w:rsidRPr="004F505C" w:rsidRDefault="00A47A90" w:rsidP="00DB65D3">
      <w:pPr>
        <w:rPr>
          <w:szCs w:val="22"/>
        </w:rPr>
      </w:pPr>
      <w:r>
        <w:rPr>
          <w:szCs w:val="22"/>
        </w:rPr>
        <w:t>*Eventueel extra indien voldoende tijd:</w:t>
      </w:r>
    </w:p>
    <w:p w:rsidR="004F505C" w:rsidRPr="00A95E66" w:rsidRDefault="00491296" w:rsidP="004F505C">
      <w:pPr>
        <w:numPr>
          <w:ilvl w:val="0"/>
          <w:numId w:val="20"/>
        </w:numPr>
        <w:rPr>
          <w:szCs w:val="22"/>
        </w:rPr>
      </w:pPr>
      <w:r w:rsidRPr="00491296">
        <w:rPr>
          <w:rStyle w:val="apple-style-span"/>
          <w:szCs w:val="22"/>
        </w:rPr>
        <w:t xml:space="preserve">Deze </w:t>
      </w:r>
      <w:hyperlink r:id="rId34" w:history="1">
        <w:r>
          <w:rPr>
            <w:rStyle w:val="Hyperlink"/>
          </w:rPr>
          <w:t>bevolkingspiramide</w:t>
        </w:r>
      </w:hyperlink>
      <w:r>
        <w:t xml:space="preserve"> toont ons een overzicht van de bevolking naar geslacht, etnische herkomst en </w:t>
      </w:r>
      <w:commentRangeStart w:id="4"/>
      <w:r w:rsidR="004F505C">
        <w:t>leeftijdscategorieën</w:t>
      </w:r>
      <w:commentRangeEnd w:id="4"/>
      <w:r w:rsidR="004F505C">
        <w:rPr>
          <w:rStyle w:val="Verwijzingopmerking"/>
        </w:rPr>
        <w:commentReference w:id="4"/>
      </w:r>
      <w:r>
        <w:t>.</w:t>
      </w:r>
      <w:r w:rsidR="004F505C">
        <w:t xml:space="preserve">  Wanneer we via de menu ‘bewerken’ gaan kijken naar welke data hier geselecteerd is zien we dat we data-onderdelen hebben geselecteerd van een kubus.  Een kubus maakt het mogelijk data onderdelen selectief op te vragen of verschillende data-onderdelen binnen de kubus te kruisen.</w:t>
      </w:r>
    </w:p>
    <w:p w:rsidR="00491296" w:rsidRDefault="00F23AD5" w:rsidP="005E0FDF">
      <w:pPr>
        <w:rPr>
          <w:rStyle w:val="apple-style-span"/>
          <w:color w:val="000000"/>
          <w:szCs w:val="22"/>
        </w:rPr>
      </w:pPr>
      <w:r>
        <w:rPr>
          <w:rStyle w:val="apple-style-span"/>
          <w:color w:val="000000"/>
          <w:szCs w:val="22"/>
        </w:rPr>
        <w:t xml:space="preserve">We bekijken hier eventueel ook het </w:t>
      </w:r>
      <w:hyperlink r:id="rId35" w:history="1">
        <w:r>
          <w:rPr>
            <w:rStyle w:val="Hyperlink"/>
            <w:szCs w:val="22"/>
          </w:rPr>
          <w:t>voorbeeld</w:t>
        </w:r>
      </w:hyperlink>
      <w:r>
        <w:rPr>
          <w:rStyle w:val="apple-style-span"/>
          <w:color w:val="000000"/>
          <w:szCs w:val="22"/>
        </w:rPr>
        <w:t xml:space="preserve"> van de ACZ Kiel voor de bevolking naar Belgische en Marokkaanse herkomst.  Wanneer we nu gaan </w:t>
      </w:r>
      <w:hyperlink r:id="rId36" w:history="1">
        <w:proofErr w:type="spellStart"/>
        <w:r>
          <w:rPr>
            <w:rStyle w:val="Hyperlink"/>
            <w:szCs w:val="22"/>
          </w:rPr>
          <w:t>percenteren</w:t>
        </w:r>
        <w:proofErr w:type="spellEnd"/>
        <w:r>
          <w:rPr>
            <w:rStyle w:val="Hyperlink"/>
            <w:szCs w:val="22"/>
          </w:rPr>
          <w:t xml:space="preserve"> op basis van de kubus</w:t>
        </w:r>
      </w:hyperlink>
      <w:r>
        <w:rPr>
          <w:rStyle w:val="apple-style-span"/>
          <w:color w:val="000000"/>
          <w:szCs w:val="22"/>
        </w:rPr>
        <w:t xml:space="preserve"> zien we dat de toepassing de percentages voor de beide etnische groepen weergeeft ten opzichte van de totale bevolking voor het Kiel.  De toepassing houdt dus zelf rekening met je gebiedsselectie in het </w:t>
      </w:r>
      <w:proofErr w:type="spellStart"/>
      <w:r>
        <w:rPr>
          <w:rStyle w:val="apple-style-span"/>
          <w:color w:val="000000"/>
          <w:szCs w:val="22"/>
        </w:rPr>
        <w:t>percenteren</w:t>
      </w:r>
      <w:proofErr w:type="spellEnd"/>
      <w:r>
        <w:rPr>
          <w:rStyle w:val="apple-style-span"/>
          <w:color w:val="000000"/>
          <w:szCs w:val="22"/>
        </w:rPr>
        <w:t xml:space="preserve"> maar niet met je selectie van categorieën in onderwerpen! </w:t>
      </w:r>
    </w:p>
    <w:p w:rsidR="00F23AD5" w:rsidRDefault="00F23AD5" w:rsidP="005E0FDF">
      <w:pPr>
        <w:rPr>
          <w:rStyle w:val="apple-style-span"/>
          <w:color w:val="000000"/>
          <w:szCs w:val="22"/>
        </w:rPr>
      </w:pPr>
    </w:p>
    <w:p w:rsidR="005E0FDF" w:rsidRDefault="005E0FDF" w:rsidP="005E0FDF">
      <w:pPr>
        <w:pStyle w:val="Kop1"/>
        <w:tabs>
          <w:tab w:val="left" w:pos="708"/>
        </w:tabs>
        <w:ind w:left="432" w:hanging="432"/>
      </w:pPr>
      <w:r>
        <w:rPr>
          <w:rStyle w:val="apple-style-span"/>
          <w:b w:val="0"/>
          <w:color w:val="000000"/>
          <w:sz w:val="28"/>
        </w:rPr>
        <w:br w:type="page"/>
      </w:r>
      <w:r>
        <w:lastRenderedPageBreak/>
        <w:t>Oefeningen</w:t>
      </w:r>
    </w:p>
    <w:p w:rsidR="000C3C96" w:rsidRPr="000C3C96" w:rsidRDefault="000C3C96" w:rsidP="000C3C96">
      <w:pPr>
        <w:pBdr>
          <w:top w:val="single" w:sz="24" w:space="0" w:color="DBE5F1"/>
          <w:left w:val="single" w:sz="24" w:space="0" w:color="DBE5F1"/>
          <w:bottom w:val="single" w:sz="24" w:space="0" w:color="DBE5F1"/>
          <w:right w:val="single" w:sz="24" w:space="0" w:color="DBE5F1"/>
        </w:pBdr>
        <w:shd w:val="clear" w:color="auto" w:fill="DBE5F1"/>
        <w:tabs>
          <w:tab w:val="left" w:pos="708"/>
        </w:tabs>
        <w:spacing w:after="0"/>
        <w:ind w:left="576"/>
        <w:outlineLvl w:val="1"/>
        <w:rPr>
          <w:caps/>
          <w:spacing w:val="15"/>
          <w:sz w:val="22"/>
          <w:szCs w:val="22"/>
        </w:rPr>
      </w:pPr>
      <w:commentRangeStart w:id="5"/>
      <w:r w:rsidRPr="000C3C96">
        <w:rPr>
          <w:caps/>
          <w:spacing w:val="15"/>
          <w:sz w:val="22"/>
          <w:szCs w:val="22"/>
        </w:rPr>
        <w:t>Oefening 1</w:t>
      </w:r>
      <w:commentRangeEnd w:id="5"/>
      <w:r w:rsidR="00B12FDB">
        <w:rPr>
          <w:rStyle w:val="Verwijzingopmerking"/>
        </w:rPr>
        <w:commentReference w:id="5"/>
      </w:r>
      <w:r w:rsidRPr="000C3C96">
        <w:rPr>
          <w:caps/>
          <w:spacing w:val="15"/>
          <w:sz w:val="22"/>
          <w:szCs w:val="22"/>
        </w:rPr>
        <w:t>: evolutie aantal mannen en vrouwen</w:t>
      </w:r>
    </w:p>
    <w:p w:rsidR="000C3C96" w:rsidRPr="000C3C96" w:rsidRDefault="000C3C96" w:rsidP="000C3C96">
      <w:pPr>
        <w:numPr>
          <w:ilvl w:val="0"/>
          <w:numId w:val="17"/>
        </w:numPr>
      </w:pPr>
      <w:r w:rsidRPr="000C3C96">
        <w:t>Hoe evolueert het aandeel mannen en vrouwen in de stad?</w:t>
      </w:r>
    </w:p>
    <w:p w:rsidR="000C3C96" w:rsidRDefault="000C3C96" w:rsidP="000C3C96">
      <w:pPr>
        <w:numPr>
          <w:ilvl w:val="0"/>
          <w:numId w:val="17"/>
        </w:numPr>
      </w:pPr>
      <w:r w:rsidRPr="000C3C96">
        <w:t>Waar in de stad nam het aandeel mannen het meest</w:t>
      </w:r>
      <w:r>
        <w:t>e toe? Visualiseer op één kaart.</w:t>
      </w:r>
    </w:p>
    <w:p w:rsidR="000C3C96" w:rsidRDefault="000227E0" w:rsidP="000C3C96">
      <w:r>
        <w:t>Stap</w:t>
      </w:r>
      <w:r w:rsidR="000C3C96">
        <w:t xml:space="preserve"> 1</w:t>
      </w:r>
      <w:r w:rsidR="000C3C96" w:rsidRPr="000C3C96">
        <w:t xml:space="preserve">: </w:t>
      </w:r>
      <w:r w:rsidR="000C3C96">
        <w:t xml:space="preserve">Vertrek vanuit een </w:t>
      </w:r>
      <w:r w:rsidR="000C3C96" w:rsidRPr="000C3C96">
        <w:rPr>
          <w:i/>
        </w:rPr>
        <w:t>overzichtstabel</w:t>
      </w:r>
      <w:r w:rsidR="000C3C96">
        <w:t xml:space="preserve">. Dupliceer je presentatie om dan </w:t>
      </w:r>
      <w:r w:rsidR="000C3C96" w:rsidRPr="000C3C96">
        <w:t>een kaart op buurt- of wijkniveau</w:t>
      </w:r>
      <w:r w:rsidR="000C3C96">
        <w:t xml:space="preserve"> te maken</w:t>
      </w:r>
    </w:p>
    <w:p w:rsidR="000C3C96" w:rsidRDefault="000227E0" w:rsidP="000C3C96">
      <w:r>
        <w:t>Stap</w:t>
      </w:r>
      <w:r w:rsidR="000C3C96" w:rsidRPr="000C3C96">
        <w:t xml:space="preserve"> 2: een kaart werkt het best als je het hele verhaal kunt samenvatten tot </w:t>
      </w:r>
      <w:r w:rsidR="000C3C96" w:rsidRPr="000C3C96">
        <w:rPr>
          <w:i/>
        </w:rPr>
        <w:t>één cijfer per gebied</w:t>
      </w:r>
    </w:p>
    <w:p w:rsidR="000C3C96" w:rsidRDefault="000227E0" w:rsidP="000C3C96">
      <w:r>
        <w:t>Stap</w:t>
      </w:r>
      <w:r w:rsidR="000C3C96" w:rsidRPr="000C3C96">
        <w:t xml:space="preserve"> 3:  Maak de vergelijking tussen </w:t>
      </w:r>
      <w:r w:rsidR="00023DB4">
        <w:t>het aandeel mannen nu en in 2008</w:t>
      </w:r>
      <w:r w:rsidR="000C3C96" w:rsidRPr="000C3C96">
        <w:t>, want vrouwen zijn hier eenvoudig het spiegelbeeld van mannen</w:t>
      </w:r>
    </w:p>
    <w:p w:rsidR="000C3C96" w:rsidRDefault="000227E0" w:rsidP="000C3C96">
      <w:r>
        <w:t>Stap</w:t>
      </w:r>
      <w:r w:rsidR="000C3C96" w:rsidRPr="000C3C96">
        <w:t xml:space="preserve"> 4: gebruik Wijzig&gt;Opties om het recentste percentage mannen te vergel</w:t>
      </w:r>
      <w:r w:rsidR="00023DB4">
        <w:t>ijken met het percentage in 2008</w:t>
      </w:r>
    </w:p>
    <w:p w:rsidR="000C3C96" w:rsidRDefault="000227E0" w:rsidP="000C3C96">
      <w:r>
        <w:t>Stap</w:t>
      </w:r>
      <w:r w:rsidR="000C3C96" w:rsidRPr="000C3C96">
        <w:t>5: gebruik de transformatie: Groeicijfers</w:t>
      </w:r>
      <w:r w:rsidR="00023DB4">
        <w:t xml:space="preserve"> absoluut, en Basisperiode: 2008</w:t>
      </w:r>
    </w:p>
    <w:p w:rsidR="000C3C96" w:rsidRPr="000C3C96" w:rsidRDefault="000227E0" w:rsidP="000C3C96">
      <w:r>
        <w:t>Stap</w:t>
      </w:r>
      <w:r w:rsidR="000C3C96" w:rsidRPr="000C3C96">
        <w:t xml:space="preserve"> 6: de cijfers van jaar 2000 zelf heb je niet nodig, want je eindresultaat is “per</w:t>
      </w:r>
      <w:r>
        <w:t>centage mannen in 2018</w:t>
      </w:r>
      <w:r w:rsidR="00023DB4">
        <w:t xml:space="preserve"> MIN dit percentage in 2008</w:t>
      </w:r>
      <w:bookmarkStart w:id="6" w:name="_GoBack"/>
      <w:bookmarkEnd w:id="6"/>
      <w:r w:rsidR="000C3C96" w:rsidRPr="000C3C96">
        <w:t>”. Je houdt dus één cijfer per wijk over. NU kan je pas een kaart maken</w:t>
      </w:r>
      <w:bookmarkStart w:id="7" w:name="_Toc326761685"/>
    </w:p>
    <w:bookmarkEnd w:id="7"/>
    <w:p w:rsidR="00003D56" w:rsidRPr="00003D56" w:rsidRDefault="00003D56" w:rsidP="00003D56">
      <w:pPr>
        <w:pStyle w:val="Plattetekst"/>
        <w:rPr>
          <w:sz w:val="20"/>
        </w:rPr>
      </w:pPr>
    </w:p>
    <w:p w:rsidR="00AF0B4E" w:rsidRPr="00AF0B4E" w:rsidRDefault="00AF0B4E" w:rsidP="00AF0B4E">
      <w:pPr>
        <w:pBdr>
          <w:top w:val="single" w:sz="24" w:space="0" w:color="DBE5F1"/>
          <w:left w:val="single" w:sz="24" w:space="0" w:color="DBE5F1"/>
          <w:bottom w:val="single" w:sz="24" w:space="0" w:color="DBE5F1"/>
          <w:right w:val="single" w:sz="24" w:space="0" w:color="DBE5F1"/>
        </w:pBdr>
        <w:shd w:val="clear" w:color="auto" w:fill="DBE5F1"/>
        <w:tabs>
          <w:tab w:val="left" w:pos="708"/>
        </w:tabs>
        <w:spacing w:after="0"/>
        <w:ind w:left="576"/>
        <w:outlineLvl w:val="1"/>
        <w:rPr>
          <w:rFonts w:cs="Arial"/>
          <w:b/>
          <w:bCs/>
          <w:iCs/>
          <w:caps/>
          <w:spacing w:val="15"/>
          <w:sz w:val="24"/>
          <w:szCs w:val="28"/>
        </w:rPr>
      </w:pPr>
      <w:bookmarkStart w:id="8" w:name="_Toc326761686"/>
      <w:commentRangeStart w:id="9"/>
      <w:r w:rsidRPr="00AF0B4E">
        <w:rPr>
          <w:caps/>
          <w:spacing w:val="15"/>
          <w:sz w:val="22"/>
          <w:szCs w:val="22"/>
        </w:rPr>
        <w:t>Oefening 3</w:t>
      </w:r>
      <w:commentRangeEnd w:id="9"/>
      <w:r w:rsidR="00595FBD">
        <w:rPr>
          <w:rStyle w:val="Verwijzingopmerking"/>
        </w:rPr>
        <w:commentReference w:id="9"/>
      </w:r>
      <w:r w:rsidRPr="00AF0B4E">
        <w:rPr>
          <w:caps/>
          <w:spacing w:val="15"/>
          <w:sz w:val="22"/>
          <w:szCs w:val="22"/>
        </w:rPr>
        <w:t>: bestudeer de etnische samenstelling van een gebied naar keuze</w:t>
      </w:r>
      <w:bookmarkEnd w:id="8"/>
    </w:p>
    <w:p w:rsidR="00AF0B4E" w:rsidRPr="00AF0B4E" w:rsidRDefault="00AF0B4E" w:rsidP="00AF0B4E">
      <w:r w:rsidRPr="00AF0B4E">
        <w:t>Kies de gebieden</w:t>
      </w:r>
      <w:r w:rsidR="00D12BC1">
        <w:t xml:space="preserve"> (een basisgebied met bijvoorbeeld 1 of 2 vergelijkingsgebieden)</w:t>
      </w:r>
      <w:r w:rsidRPr="00AF0B4E">
        <w:t xml:space="preserve"> die je interesseren. Je kan met </w:t>
      </w:r>
      <w:r w:rsidR="00D12BC1">
        <w:t>‘</w:t>
      </w:r>
      <w:r w:rsidRPr="00AF0B4E">
        <w:t>Wijzig</w:t>
      </w:r>
      <w:r w:rsidR="00D12BC1">
        <w:t>’</w:t>
      </w:r>
      <w:r w:rsidRPr="00AF0B4E">
        <w:t xml:space="preserve"> gebieden uitkiezen. Bij Gebiedsvergelijking kan je kiezen om je gebieden als één geheel te beschouwen of afzonderlijk weer te geven.</w:t>
      </w:r>
    </w:p>
    <w:p w:rsidR="00AF0B4E" w:rsidRPr="00AF0B4E" w:rsidRDefault="00AF0B4E" w:rsidP="00AF0B4E">
      <w:r w:rsidRPr="00AF0B4E">
        <w:t>Kies bij Onderwerpen &gt; Bevolking &gt; Samenstelling van de bevolking &gt; Indelingen naar Etniciteit &gt; Herkomst ouders meegerekend &gt;</w:t>
      </w:r>
      <w:r w:rsidR="00D12BC1">
        <w:t xml:space="preserve"> Percentages al de percentages.  </w:t>
      </w:r>
      <w:r w:rsidR="00D12BC1" w:rsidRPr="00D12BC1">
        <w:rPr>
          <w:b/>
          <w:i/>
        </w:rPr>
        <w:t>Hint:</w:t>
      </w:r>
      <w:r w:rsidR="00D12BC1">
        <w:t xml:space="preserve"> </w:t>
      </w:r>
      <w:r w:rsidRPr="00AF0B4E">
        <w:t>Zorg dat je ook het ‘Totaal aantal inwoners’ meeneemt (Bevolking &gt; Samenstelling van de Bevolking &gt; Basisstatistieken), zodat je niet vergeet over wat voor totaal je spreekt.</w:t>
      </w:r>
      <w:r w:rsidR="00D12BC1">
        <w:t xml:space="preserve">  </w:t>
      </w:r>
      <w:r w:rsidRPr="00AF0B4E">
        <w:t>Ziet de tabel er niet goed uit</w:t>
      </w:r>
      <w:r w:rsidR="00D12BC1">
        <w:t xml:space="preserve">? In de linkse, grijze </w:t>
      </w:r>
      <w:proofErr w:type="spellStart"/>
      <w:r w:rsidR="00D12BC1">
        <w:t>menu-balk</w:t>
      </w:r>
      <w:proofErr w:type="spellEnd"/>
      <w:r w:rsidR="00D12BC1">
        <w:t xml:space="preserve"> zit een k</w:t>
      </w:r>
      <w:r w:rsidRPr="00AF0B4E">
        <w:t>antel functie. Maak de tabel overzichtelijker</w:t>
      </w:r>
      <w:r w:rsidR="00D12BC1">
        <w:t xml:space="preserve"> eventueel te sorteren</w:t>
      </w:r>
      <w:r w:rsidRPr="00AF0B4E">
        <w:t>.</w:t>
      </w:r>
      <w:r w:rsidR="00D12BC1">
        <w:t xml:space="preserve">  Dupliceer je presentatie nu en maak een aantal zinvolle grafieken.</w:t>
      </w:r>
    </w:p>
    <w:p w:rsidR="00D12BC1" w:rsidRDefault="00D12BC1" w:rsidP="00AF0B4E">
      <w:r w:rsidRPr="00AF0B4E">
        <w:t xml:space="preserve">In een grafiek weergeven is meer flexibel. </w:t>
      </w:r>
      <w:r>
        <w:t>Afhankelijk</w:t>
      </w:r>
      <w:r w:rsidRPr="00AF0B4E">
        <w:t xml:space="preserve"> of je de geselecteerde gebieden met elkaar wil vergelijken, of net de verschillende herkomstgroepen met elkaar vergelijken</w:t>
      </w:r>
      <w:r>
        <w:t xml:space="preserve">, je een evolutie wil bekijken, … </w:t>
      </w:r>
      <w:r w:rsidRPr="00AF0B4E">
        <w:t>kies je vers</w:t>
      </w:r>
      <w:r>
        <w:t>chillende soorten g</w:t>
      </w:r>
      <w:r w:rsidRPr="00AF0B4E">
        <w:t>rafiek</w:t>
      </w:r>
      <w:r>
        <w:t>en</w:t>
      </w:r>
      <w:r w:rsidRPr="00AF0B4E">
        <w:t>.</w:t>
      </w:r>
    </w:p>
    <w:p w:rsidR="00AF0B4E" w:rsidRPr="00AF0B4E" w:rsidRDefault="00D12BC1" w:rsidP="00AF0B4E">
      <w:r w:rsidRPr="00D12BC1">
        <w:rPr>
          <w:b/>
          <w:i/>
        </w:rPr>
        <w:t>Extra info:</w:t>
      </w:r>
      <w:r>
        <w:t xml:space="preserve"> </w:t>
      </w:r>
      <w:r w:rsidR="00AF0B4E" w:rsidRPr="00AF0B4E">
        <w:t>Als kaart kan je dit soort cijfers enkel weergeven als ‘taart in de kaart’. Om dat te doen moet je wel eerst het totaal aantal inwoners wegklikken, en het percentage allochtonen. Bovendien kan je dat enkel indien er maximaal 9 onderwerpen geselecteerd zijn en er niet te veel gebieden zijn gekozen.</w:t>
      </w:r>
    </w:p>
    <w:p w:rsidR="00AD046F" w:rsidRPr="00AD046F" w:rsidRDefault="00AD046F" w:rsidP="00AD046F">
      <w:pPr>
        <w:spacing w:before="0" w:line="240" w:lineRule="auto"/>
        <w:rPr>
          <w:rStyle w:val="apple-style-span"/>
          <w:szCs w:val="22"/>
        </w:rPr>
      </w:pPr>
    </w:p>
    <w:p w:rsidR="00345241" w:rsidRPr="00F50663" w:rsidRDefault="00345241" w:rsidP="00345241">
      <w:pPr>
        <w:pStyle w:val="Kop2"/>
        <w:tabs>
          <w:tab w:val="left" w:pos="708"/>
        </w:tabs>
        <w:ind w:left="576"/>
      </w:pPr>
      <w:bookmarkStart w:id="10" w:name="_Toc326761684"/>
      <w:commentRangeStart w:id="11"/>
      <w:r w:rsidRPr="00F50663">
        <w:lastRenderedPageBreak/>
        <w:t xml:space="preserve">Oefening </w:t>
      </w:r>
      <w:bookmarkEnd w:id="10"/>
      <w:r w:rsidR="00003D56">
        <w:t>3</w:t>
      </w:r>
      <w:commentRangeEnd w:id="11"/>
      <w:r w:rsidR="00A33628">
        <w:rPr>
          <w:rStyle w:val="Verwijzingopmerking"/>
          <w:caps w:val="0"/>
          <w:spacing w:val="0"/>
        </w:rPr>
        <w:commentReference w:id="11"/>
      </w:r>
      <w:r w:rsidRPr="00F50663">
        <w:t xml:space="preserve">: </w:t>
      </w:r>
      <w:r w:rsidR="000F6CEE" w:rsidRPr="00F50663">
        <w:t>Participatie hoger onderwijs</w:t>
      </w:r>
    </w:p>
    <w:p w:rsidR="00BD0ED4" w:rsidRPr="0026200E" w:rsidRDefault="00BD0ED4" w:rsidP="0026200E">
      <w:pPr>
        <w:pStyle w:val="Lijstalinea"/>
        <w:numPr>
          <w:ilvl w:val="0"/>
          <w:numId w:val="28"/>
        </w:numPr>
        <w:rPr>
          <w:rStyle w:val="apple-style-span"/>
          <w:szCs w:val="22"/>
        </w:rPr>
      </w:pPr>
      <w:r w:rsidRPr="0026200E">
        <w:rPr>
          <w:rStyle w:val="apple-style-span"/>
          <w:szCs w:val="22"/>
        </w:rPr>
        <w:t>Bekijk op wijkniveau wat de participatiegraad is aan hoger onderwijs</w:t>
      </w:r>
      <w:r w:rsidR="009E3064">
        <w:rPr>
          <w:rStyle w:val="apple-style-span"/>
          <w:szCs w:val="22"/>
        </w:rPr>
        <w:t xml:space="preserve"> voor de leeftijdscategorie 18-26 jarigen:</w:t>
      </w:r>
    </w:p>
    <w:p w:rsidR="00A01431" w:rsidRPr="00A01431" w:rsidRDefault="00A01431" w:rsidP="00A01431">
      <w:pPr>
        <w:pStyle w:val="Lijstalinea"/>
        <w:numPr>
          <w:ilvl w:val="1"/>
          <w:numId w:val="26"/>
        </w:numPr>
        <w:rPr>
          <w:rStyle w:val="apple-style-span"/>
          <w:szCs w:val="22"/>
        </w:rPr>
      </w:pPr>
      <w:r w:rsidRPr="00A01431">
        <w:rPr>
          <w:rStyle w:val="apple-style-span"/>
          <w:szCs w:val="22"/>
        </w:rPr>
        <w:t xml:space="preserve">Maak een selectie van </w:t>
      </w:r>
      <w:r>
        <w:rPr>
          <w:rStyle w:val="apple-style-span"/>
          <w:szCs w:val="22"/>
        </w:rPr>
        <w:t xml:space="preserve">de </w:t>
      </w:r>
      <w:commentRangeStart w:id="12"/>
      <w:r>
        <w:rPr>
          <w:rStyle w:val="apple-style-span"/>
          <w:szCs w:val="22"/>
        </w:rPr>
        <w:t>top tien</w:t>
      </w:r>
      <w:r w:rsidRPr="00A01431">
        <w:rPr>
          <w:rStyle w:val="apple-style-span"/>
          <w:szCs w:val="22"/>
        </w:rPr>
        <w:t xml:space="preserve"> </w:t>
      </w:r>
      <w:commentRangeEnd w:id="12"/>
      <w:r w:rsidR="00AB72E0">
        <w:rPr>
          <w:rStyle w:val="Verwijzingopmerking"/>
        </w:rPr>
        <w:commentReference w:id="12"/>
      </w:r>
      <w:r w:rsidRPr="00A01431">
        <w:rPr>
          <w:rStyle w:val="apple-style-span"/>
          <w:szCs w:val="22"/>
        </w:rPr>
        <w:t>‘achterstandswijken’</w:t>
      </w:r>
      <w:r>
        <w:rPr>
          <w:rStyle w:val="apple-style-span"/>
          <w:szCs w:val="22"/>
        </w:rPr>
        <w:t xml:space="preserve"> ten opzichte van de stad.</w:t>
      </w:r>
    </w:p>
    <w:p w:rsidR="009E3064" w:rsidRPr="009E3064" w:rsidRDefault="0026200E" w:rsidP="009E3064">
      <w:pPr>
        <w:pStyle w:val="Lijstalinea"/>
        <w:numPr>
          <w:ilvl w:val="1"/>
          <w:numId w:val="26"/>
        </w:numPr>
        <w:rPr>
          <w:rStyle w:val="apple-style-span"/>
          <w:szCs w:val="22"/>
        </w:rPr>
      </w:pPr>
      <w:r>
        <w:rPr>
          <w:rStyle w:val="apple-style-span"/>
          <w:szCs w:val="22"/>
        </w:rPr>
        <w:t>Maak een profiel van deze wijken ten opzichte van de stad aan de hand van een aantal extra indicatoren voor hoger onderwijs:</w:t>
      </w:r>
    </w:p>
    <w:p w:rsidR="0026200E" w:rsidRDefault="009E3064" w:rsidP="0026200E">
      <w:pPr>
        <w:pStyle w:val="Lijstalinea"/>
        <w:numPr>
          <w:ilvl w:val="2"/>
          <w:numId w:val="26"/>
        </w:numPr>
        <w:rPr>
          <w:rStyle w:val="apple-style-span"/>
          <w:szCs w:val="22"/>
        </w:rPr>
      </w:pPr>
      <w:r>
        <w:rPr>
          <w:rStyle w:val="apple-style-span"/>
          <w:szCs w:val="22"/>
        </w:rPr>
        <w:t>Het aandeel studenten volgens geslacht</w:t>
      </w:r>
    </w:p>
    <w:p w:rsidR="009E3064" w:rsidRPr="00A01431" w:rsidRDefault="009E3064" w:rsidP="0026200E">
      <w:pPr>
        <w:pStyle w:val="Lijstalinea"/>
        <w:numPr>
          <w:ilvl w:val="2"/>
          <w:numId w:val="26"/>
        </w:numPr>
        <w:rPr>
          <w:rStyle w:val="apple-style-span"/>
          <w:szCs w:val="22"/>
        </w:rPr>
      </w:pPr>
      <w:r>
        <w:rPr>
          <w:rStyle w:val="apple-style-span"/>
          <w:szCs w:val="22"/>
        </w:rPr>
        <w:t xml:space="preserve">Het aandeel studenten met een schooltoelage, eveneens ook naar </w:t>
      </w:r>
      <w:r w:rsidR="00A33628">
        <w:rPr>
          <w:rStyle w:val="apple-style-span"/>
          <w:szCs w:val="22"/>
        </w:rPr>
        <w:t>geslacht</w:t>
      </w:r>
    </w:p>
    <w:sectPr w:rsidR="009E3064" w:rsidRPr="00A01431">
      <w:headerReference w:type="default" r:id="rId37"/>
      <w:footerReference w:type="default" r:id="rId38"/>
      <w:type w:val="continuous"/>
      <w:pgSz w:w="11906" w:h="16838" w:code="9"/>
      <w:pgMar w:top="2268" w:right="567" w:bottom="1871" w:left="1871" w:header="567" w:footer="992"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tephanie Peeters" w:date="2018-04-24T13:41:00Z" w:initials="SP">
    <w:p w:rsidR="00C34892" w:rsidRDefault="00C34892">
      <w:pPr>
        <w:pStyle w:val="Tekstopmerking"/>
      </w:pPr>
      <w:r>
        <w:rPr>
          <w:rStyle w:val="Verwijzingopmerking"/>
        </w:rPr>
        <w:annotationRef/>
      </w:r>
      <w:r>
        <w:t>Even stil staan bij de interface van de toepassing</w:t>
      </w:r>
    </w:p>
    <w:p w:rsidR="000227E0" w:rsidRDefault="000227E0">
      <w:pPr>
        <w:pStyle w:val="Tekstopmerking"/>
      </w:pPr>
    </w:p>
    <w:p w:rsidR="000227E0" w:rsidRDefault="000227E0">
      <w:pPr>
        <w:pStyle w:val="Tekstopmerking"/>
      </w:pPr>
      <w:r>
        <w:t>We bekijken de ‘onderdelen’ van de interface zoals tabbladen, menuknoppen, themaboom, …</w:t>
      </w:r>
    </w:p>
    <w:p w:rsidR="000227E0" w:rsidRDefault="000227E0">
      <w:pPr>
        <w:pStyle w:val="Tekstopmerking"/>
      </w:pPr>
    </w:p>
    <w:p w:rsidR="000227E0" w:rsidRDefault="000227E0">
      <w:pPr>
        <w:pStyle w:val="Tekstopmerking"/>
      </w:pPr>
      <w:r>
        <w:t>We gaan ook eerste keer navigeren naar het eerste onderwerp ‘totale bevolking’.</w:t>
      </w:r>
    </w:p>
    <w:p w:rsidR="001A06D5" w:rsidRDefault="000227E0">
      <w:pPr>
        <w:pStyle w:val="Tekstopmerking"/>
      </w:pPr>
      <w:r>
        <w:t>(opmerking hieronder)</w:t>
      </w:r>
    </w:p>
  </w:comment>
  <w:comment w:id="1" w:author="Stephanie Peeters" w:date="2018-04-24T13:40:00Z" w:initials="SP">
    <w:p w:rsidR="00827E5B" w:rsidRDefault="00827E5B" w:rsidP="00827E5B">
      <w:pPr>
        <w:pStyle w:val="Tekstopmerking"/>
      </w:pPr>
      <w:r>
        <w:rPr>
          <w:rStyle w:val="Verwijzingopmerking"/>
        </w:rPr>
        <w:annotationRef/>
      </w:r>
      <w:r>
        <w:t>Tijdens het tonen van de interface van de toepassing navigeren we reeds een eerste keer naar de totale bevolking in Antwerpen</w:t>
      </w:r>
    </w:p>
    <w:p w:rsidR="00827E5B" w:rsidRDefault="00827E5B" w:rsidP="00827E5B">
      <w:pPr>
        <w:pStyle w:val="Tekstopmerking"/>
      </w:pPr>
    </w:p>
    <w:p w:rsidR="00827E5B" w:rsidRDefault="00827E5B" w:rsidP="00827E5B">
      <w:pPr>
        <w:pStyle w:val="Tekstopmerking"/>
      </w:pPr>
      <w:r>
        <w:t>Op basis van deze kaart:</w:t>
      </w:r>
    </w:p>
    <w:p w:rsidR="00827E5B" w:rsidRDefault="00827E5B" w:rsidP="00827E5B">
      <w:pPr>
        <w:pStyle w:val="Tekstopmerking"/>
        <w:numPr>
          <w:ilvl w:val="0"/>
          <w:numId w:val="19"/>
        </w:numPr>
      </w:pPr>
      <w:r>
        <w:t xml:space="preserve"> </w:t>
      </w:r>
      <w:r w:rsidR="000227E0">
        <w:t>A</w:t>
      </w:r>
      <w:r>
        <w:t>dres</w:t>
      </w:r>
      <w:r w:rsidR="000227E0">
        <w:t>-</w:t>
      </w:r>
      <w:r>
        <w:t>zoekfunctie uitleggen</w:t>
      </w:r>
    </w:p>
    <w:p w:rsidR="00827E5B" w:rsidRDefault="00E074DA" w:rsidP="00827E5B">
      <w:pPr>
        <w:pStyle w:val="Tekstopmerking"/>
        <w:numPr>
          <w:ilvl w:val="0"/>
          <w:numId w:val="19"/>
        </w:numPr>
      </w:pPr>
      <w:r>
        <w:t>favoriet gebied</w:t>
      </w:r>
      <w:r w:rsidR="00827E5B">
        <w:t xml:space="preserve"> aanduiden</w:t>
      </w:r>
    </w:p>
    <w:p w:rsidR="00827E5B" w:rsidRDefault="00827E5B" w:rsidP="00827E5B">
      <w:pPr>
        <w:pStyle w:val="Tekstopmerking"/>
        <w:numPr>
          <w:ilvl w:val="0"/>
          <w:numId w:val="19"/>
        </w:numPr>
      </w:pPr>
      <w:r>
        <w:t xml:space="preserve"> Hoe je naar de overzichtsfiche van het gebied gaat</w:t>
      </w:r>
    </w:p>
    <w:p w:rsidR="000227E0" w:rsidRDefault="000227E0" w:rsidP="00827E5B">
      <w:pPr>
        <w:pStyle w:val="Tekstopmerking"/>
        <w:numPr>
          <w:ilvl w:val="0"/>
          <w:numId w:val="19"/>
        </w:numPr>
      </w:pPr>
      <w:r>
        <w:t xml:space="preserve">Hoe je </w:t>
      </w:r>
      <w:proofErr w:type="spellStart"/>
      <w:r>
        <w:t>labels</w:t>
      </w:r>
      <w:proofErr w:type="spellEnd"/>
      <w:r>
        <w:t xml:space="preserve"> en waarden op kaart aan en </w:t>
      </w:r>
      <w:proofErr w:type="spellStart"/>
      <w:r>
        <w:t>uitvinkt</w:t>
      </w:r>
      <w:proofErr w:type="spellEnd"/>
    </w:p>
    <w:p w:rsidR="00827E5B" w:rsidRDefault="00827E5B">
      <w:pPr>
        <w:pStyle w:val="Tekstopmerking"/>
      </w:pPr>
    </w:p>
  </w:comment>
  <w:comment w:id="2" w:author="Stephanie Peeters" w:date="2017-12-18T17:41:00Z" w:initials="SP">
    <w:p w:rsidR="00827E5B" w:rsidRDefault="00827E5B">
      <w:pPr>
        <w:pStyle w:val="Tekstopmerking"/>
      </w:pPr>
      <w:r>
        <w:rPr>
          <w:rStyle w:val="Verwijzingopmerking"/>
        </w:rPr>
        <w:annotationRef/>
      </w:r>
      <w:r>
        <w:t>We maken een werkblad met totale bevolking per wijk en vullen deze aan met het aantal kinderen op schoolgaande leeftijd 6-18j en het percentage van deze groep</w:t>
      </w:r>
    </w:p>
    <w:p w:rsidR="00827E5B" w:rsidRDefault="00827E5B">
      <w:pPr>
        <w:pStyle w:val="Tekstopmerking"/>
      </w:pPr>
    </w:p>
    <w:p w:rsidR="00827E5B" w:rsidRDefault="00827E5B">
      <w:pPr>
        <w:pStyle w:val="Tekstopmerking"/>
      </w:pPr>
      <w:r>
        <w:t>We dupliceren het werkblad om een kaart te maken op wijkniveau met aandeel 6-18j leeftijd en we dupliceren dit werkblad nogmaals om de groei van deze groep per wijk te bekijken te bekijken.</w:t>
      </w:r>
    </w:p>
  </w:comment>
  <w:comment w:id="3" w:author="Stephanie Peeters" w:date="2018-02-16T17:41:00Z" w:initials="SP">
    <w:p w:rsidR="00EF582F" w:rsidRDefault="00EF582F">
      <w:pPr>
        <w:pStyle w:val="Tekstopmerking"/>
      </w:pPr>
      <w:r>
        <w:rPr>
          <w:rStyle w:val="Verwijzingopmerking"/>
        </w:rPr>
        <w:annotationRef/>
      </w:r>
      <w:r>
        <w:t>Hoe deze sorteren</w:t>
      </w:r>
    </w:p>
    <w:p w:rsidR="000C3C96" w:rsidRDefault="000C3C96">
      <w:pPr>
        <w:pStyle w:val="Tekstopmerking"/>
      </w:pPr>
      <w:r>
        <w:t>Hoe een profielgrafiek maken: wat is belangrijk rekening meet te houden</w:t>
      </w:r>
    </w:p>
  </w:comment>
  <w:comment w:id="4" w:author="Stephanie Peeters" w:date="2018-01-15T15:15:00Z" w:initials="SP">
    <w:p w:rsidR="004F505C" w:rsidRDefault="004F505C">
      <w:pPr>
        <w:pStyle w:val="Tekstopmerking"/>
      </w:pPr>
      <w:r>
        <w:rPr>
          <w:rStyle w:val="Verwijzingopmerking"/>
        </w:rPr>
        <w:annotationRef/>
      </w:r>
      <w:r>
        <w:t>We staan hier even stil bij de interpretatie van de presentatie op basis van de kubus.</w:t>
      </w:r>
    </w:p>
  </w:comment>
  <w:comment w:id="5" w:author="Stephanie Peeters" w:date="2018-02-19T10:57:00Z" w:initials="SP">
    <w:p w:rsidR="00B12FDB" w:rsidRDefault="00B12FDB">
      <w:pPr>
        <w:pStyle w:val="Tekstopmerking"/>
      </w:pPr>
      <w:r>
        <w:rPr>
          <w:rStyle w:val="Verwijzingopmerking"/>
        </w:rPr>
        <w:annotationRef/>
      </w:r>
      <w:hyperlink r:id="rId1" w:history="1">
        <w:r w:rsidRPr="00CE5177">
          <w:rPr>
            <w:rStyle w:val="Hyperlink"/>
          </w:rPr>
          <w:t>https://stadincijfers.antwerpen.be/Databank/Jive/?workspace_guid=3</w:t>
        </w:r>
        <w:r w:rsidRPr="00CE5177">
          <w:rPr>
            <w:rStyle w:val="Hyperlink"/>
          </w:rPr>
          <w:t>b</w:t>
        </w:r>
        <w:r w:rsidRPr="00CE5177">
          <w:rPr>
            <w:rStyle w:val="Hyperlink"/>
          </w:rPr>
          <w:t>fbde36-26a5-4d7e-a47d-05e049326fb1</w:t>
        </w:r>
      </w:hyperlink>
    </w:p>
    <w:p w:rsidR="00B12FDB" w:rsidRDefault="00B12FDB">
      <w:pPr>
        <w:pStyle w:val="Tekstopmerking"/>
      </w:pPr>
    </w:p>
    <w:p w:rsidR="00DE140D" w:rsidRDefault="00DE140D">
      <w:pPr>
        <w:pStyle w:val="Tekstopmerking"/>
      </w:pPr>
    </w:p>
    <w:p w:rsidR="00DE140D" w:rsidRDefault="00DE140D">
      <w:pPr>
        <w:pStyle w:val="Tekstopmerking"/>
      </w:pPr>
      <w:r>
        <w:t>Het verschil tussen percentpunten en percentuele stijging:</w:t>
      </w:r>
    </w:p>
    <w:p w:rsidR="00DE140D" w:rsidRDefault="00DE140D">
      <w:pPr>
        <w:pStyle w:val="Tekstopmerking"/>
      </w:pPr>
    </w:p>
    <w:p w:rsidR="00DE140D" w:rsidRDefault="00DE140D" w:rsidP="00DE140D">
      <w:pPr>
        <w:pStyle w:val="Tekstopmerking"/>
      </w:pPr>
      <w:r>
        <w:t>Procentpunt wordt gebruikt om een absoluut verschil aan te geven tussen waarden die in procenten worden uitgedrukt.  Het is de rekeneenheid waarmee de verandering van een percentage wordt uitgedrukt</w:t>
      </w:r>
    </w:p>
    <w:p w:rsidR="00DE140D" w:rsidRDefault="00DE140D" w:rsidP="00DE140D">
      <w:pPr>
        <w:pStyle w:val="Tekstopmerking"/>
      </w:pPr>
    </w:p>
    <w:p w:rsidR="00DE140D" w:rsidRDefault="00DE140D" w:rsidP="00DE140D">
      <w:pPr>
        <w:pStyle w:val="Tekstopmerking"/>
      </w:pPr>
      <w:r>
        <w:t xml:space="preserve">Procentpunt is dus het absolute verschil tussen twee waarden uitgedrukt in procenten. Als de prijs van een product stijgt van 3% naar 4%, is de toename 1 procentpunt. </w:t>
      </w:r>
    </w:p>
    <w:p w:rsidR="00DE140D" w:rsidRDefault="00DE140D" w:rsidP="00DE140D">
      <w:pPr>
        <w:pStyle w:val="Tekstopmerking"/>
      </w:pPr>
    </w:p>
    <w:p w:rsidR="00DE140D" w:rsidRDefault="00DE140D" w:rsidP="00DE140D">
      <w:pPr>
        <w:pStyle w:val="Tekstopmerking"/>
      </w:pPr>
      <w:r>
        <w:t>Als je dit in procenten uitdrukt, is de stijging 33.33%. Een stijging van 3% naar 4% is een toename met ⅓, wat gelijk is aan 33.33%.</w:t>
      </w:r>
    </w:p>
    <w:p w:rsidR="00DE140D" w:rsidRDefault="00DE140D" w:rsidP="00DE140D">
      <w:pPr>
        <w:pStyle w:val="Tekstopmerking"/>
      </w:pPr>
    </w:p>
    <w:p w:rsidR="00DE140D" w:rsidRPr="00DE140D" w:rsidRDefault="00DE140D" w:rsidP="00DE140D">
      <w:pPr>
        <w:pStyle w:val="Tekstopmerking"/>
        <w:rPr>
          <w:b/>
        </w:rPr>
      </w:pPr>
      <w:r w:rsidRPr="00DE140D">
        <w:rPr>
          <w:b/>
        </w:rPr>
        <w:t xml:space="preserve">Het verschil </w:t>
      </w:r>
    </w:p>
    <w:p w:rsidR="00DE140D" w:rsidRDefault="00DE140D" w:rsidP="00DE140D">
      <w:pPr>
        <w:pStyle w:val="Tekstopmerking"/>
      </w:pPr>
      <w:r>
        <w:t xml:space="preserve">% - een procent het percentage, dus een </w:t>
      </w:r>
      <w:proofErr w:type="spellStart"/>
      <w:r>
        <w:t>honderste</w:t>
      </w:r>
      <w:proofErr w:type="spellEnd"/>
      <w:r>
        <w:t xml:space="preserve"> deel van een waarde weergeeft</w:t>
      </w:r>
    </w:p>
    <w:p w:rsidR="00DE140D" w:rsidRDefault="00DE140D" w:rsidP="00DE140D">
      <w:pPr>
        <w:pStyle w:val="Tekstopmerking"/>
      </w:pPr>
    </w:p>
    <w:p w:rsidR="00DE140D" w:rsidRDefault="00DE140D" w:rsidP="00DE140D">
      <w:pPr>
        <w:pStyle w:val="Tekstopmerking"/>
      </w:pPr>
      <w:r>
        <w:t>- %punt het absolute verschil tussen percentages.</w:t>
      </w:r>
    </w:p>
    <w:p w:rsidR="00DE140D" w:rsidRDefault="00DE140D">
      <w:pPr>
        <w:pStyle w:val="Tekstopmerking"/>
      </w:pPr>
    </w:p>
  </w:comment>
  <w:comment w:id="9" w:author="Stephanie Peeters" w:date="2018-02-16T18:21:00Z" w:initials="SP">
    <w:p w:rsidR="00595FBD" w:rsidRDefault="00595FBD">
      <w:pPr>
        <w:pStyle w:val="Tekstopmerking"/>
      </w:pPr>
      <w:r>
        <w:rPr>
          <w:rStyle w:val="Verwijzingopmerking"/>
        </w:rPr>
        <w:annotationRef/>
      </w:r>
      <w:hyperlink r:id="rId2" w:history="1">
        <w:r w:rsidRPr="00CE5177">
          <w:rPr>
            <w:rStyle w:val="Hyperlink"/>
          </w:rPr>
          <w:t>https://stadincijfers.antwerpen.be/Databank/Jive/?workspace_guid=1df521c0-12fc-4e80-b5cd-9ed67c736227</w:t>
        </w:r>
      </w:hyperlink>
    </w:p>
    <w:p w:rsidR="00595FBD" w:rsidRDefault="00595FBD">
      <w:pPr>
        <w:pStyle w:val="Tekstopmerking"/>
      </w:pPr>
    </w:p>
    <w:p w:rsidR="00595FBD" w:rsidRDefault="00595FBD">
      <w:pPr>
        <w:pStyle w:val="Tekstopmerking"/>
      </w:pPr>
    </w:p>
  </w:comment>
  <w:comment w:id="11" w:author="Stephanie Peeters" w:date="2018-01-15T23:05:00Z" w:initials="SP">
    <w:p w:rsidR="00A33628" w:rsidRDefault="00A33628">
      <w:pPr>
        <w:pStyle w:val="Tekstopmerking"/>
      </w:pPr>
      <w:r>
        <w:rPr>
          <w:rStyle w:val="Verwijzingopmerking"/>
        </w:rPr>
        <w:annotationRef/>
      </w:r>
      <w:r>
        <w:t xml:space="preserve">De oplossing: </w:t>
      </w:r>
      <w:hyperlink r:id="rId3" w:history="1">
        <w:r w:rsidRPr="00F1748F">
          <w:rPr>
            <w:rStyle w:val="Hyperlink"/>
          </w:rPr>
          <w:t>https://stadincijfers.antwerpen.be/Databank/Jive/?workspace_guid=50edba67-47c5-4a97-abe9-97fa0811b3f5</w:t>
        </w:r>
      </w:hyperlink>
      <w:r>
        <w:t xml:space="preserve"> </w:t>
      </w:r>
    </w:p>
  </w:comment>
  <w:comment w:id="12" w:author="Stephanie Peeters" w:date="2018-01-15T23:00:00Z" w:initials="SP">
    <w:p w:rsidR="00AB72E0" w:rsidRDefault="00AB72E0">
      <w:pPr>
        <w:pStyle w:val="Tekstopmerking"/>
      </w:pPr>
      <w:r>
        <w:rPr>
          <w:rStyle w:val="Verwijzingopmerking"/>
        </w:rPr>
        <w:annotationRef/>
      </w:r>
      <w:r>
        <w:t>Bekijk hier ook het absolute aantal om een gefundeerde keuze te maken.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4DF" w:rsidRDefault="001054DF">
      <w:r>
        <w:separator/>
      </w:r>
    </w:p>
  </w:endnote>
  <w:endnote w:type="continuationSeparator" w:id="0">
    <w:p w:rsidR="001054DF" w:rsidRDefault="00105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024835"/>
      <w:docPartObj>
        <w:docPartGallery w:val="Page Numbers (Bottom of Page)"/>
        <w:docPartUnique/>
      </w:docPartObj>
    </w:sdtPr>
    <w:sdtEndPr/>
    <w:sdtContent>
      <w:p w:rsidR="00DB65D3" w:rsidRDefault="00DB65D3">
        <w:pPr>
          <w:pStyle w:val="Voettekst"/>
          <w:jc w:val="right"/>
        </w:pPr>
        <w:r>
          <w:fldChar w:fldCharType="begin"/>
        </w:r>
        <w:r>
          <w:instrText>PAGE   \* MERGEFORMAT</w:instrText>
        </w:r>
        <w:r>
          <w:fldChar w:fldCharType="separate"/>
        </w:r>
        <w:r w:rsidR="00023DB4" w:rsidRPr="00023DB4">
          <w:rPr>
            <w:noProof/>
            <w:lang w:val="nl-NL"/>
          </w:rPr>
          <w:t>7</w:t>
        </w:r>
        <w:r>
          <w:fldChar w:fldCharType="end"/>
        </w:r>
      </w:p>
    </w:sdtContent>
  </w:sdt>
  <w:p w:rsidR="00AA5584" w:rsidRPr="00DD0B48" w:rsidRDefault="00AA5584" w:rsidP="00161D51">
    <w:pPr>
      <w:tabs>
        <w:tab w:val="left" w:pos="8505"/>
      </w:tabs>
      <w:rPr>
        <w:sz w:val="16"/>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4DF" w:rsidRDefault="001054DF">
      <w:r>
        <w:separator/>
      </w:r>
    </w:p>
  </w:footnote>
  <w:footnote w:type="continuationSeparator" w:id="0">
    <w:p w:rsidR="001054DF" w:rsidRDefault="001054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84" w:rsidRDefault="0064147A">
    <w:pPr>
      <w:rPr>
        <w:sz w:val="56"/>
      </w:rPr>
    </w:pPr>
    <w:r>
      <w:rPr>
        <w:noProof/>
      </w:rPr>
      <w:drawing>
        <wp:anchor distT="0" distB="0" distL="114300" distR="114300" simplePos="0" relativeHeight="251657216" behindDoc="0" locked="0" layoutInCell="1" allowOverlap="1" wp14:anchorId="57ED4B94" wp14:editId="45795298">
          <wp:simplePos x="0" y="0"/>
          <wp:positionH relativeFrom="page">
            <wp:posOffset>144145</wp:posOffset>
          </wp:positionH>
          <wp:positionV relativeFrom="page">
            <wp:posOffset>0</wp:posOffset>
          </wp:positionV>
          <wp:extent cx="1187450" cy="1187450"/>
          <wp:effectExtent l="0" t="0" r="0" b="0"/>
          <wp:wrapNone/>
          <wp:docPr id="25" name="Afbeelding 25" descr="A_logo_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_logo_fax"/>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4784D"/>
    <w:multiLevelType w:val="hybridMultilevel"/>
    <w:tmpl w:val="F23A22EA"/>
    <w:lvl w:ilvl="0" w:tplc="BEA2E118">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A0A60F2"/>
    <w:multiLevelType w:val="hybridMultilevel"/>
    <w:tmpl w:val="66EE377C"/>
    <w:lvl w:ilvl="0" w:tplc="85D6F616">
      <w:numFmt w:val="bullet"/>
      <w:lvlText w:val="-"/>
      <w:lvlJc w:val="left"/>
      <w:pPr>
        <w:ind w:left="720" w:hanging="360"/>
      </w:pPr>
      <w:rPr>
        <w:rFonts w:ascii="Times New Roman" w:eastAsia="Times New Roman" w:hAnsi="Times New Roman"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BC96038"/>
    <w:multiLevelType w:val="hybridMultilevel"/>
    <w:tmpl w:val="A844BD6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1A625A92"/>
    <w:multiLevelType w:val="hybridMultilevel"/>
    <w:tmpl w:val="30D81CC8"/>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C0C2494"/>
    <w:multiLevelType w:val="hybridMultilevel"/>
    <w:tmpl w:val="C05C44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E815F50"/>
    <w:multiLevelType w:val="singleLevel"/>
    <w:tmpl w:val="2B4C6370"/>
    <w:lvl w:ilvl="0">
      <w:start w:val="1"/>
      <w:numFmt w:val="bullet"/>
      <w:lvlText w:val=""/>
      <w:lvlJc w:val="left"/>
      <w:pPr>
        <w:tabs>
          <w:tab w:val="num" w:pos="360"/>
        </w:tabs>
        <w:ind w:left="360" w:hanging="360"/>
      </w:pPr>
      <w:rPr>
        <w:rFonts w:ascii="Symbol" w:hAnsi="Symbol" w:hint="default"/>
      </w:rPr>
    </w:lvl>
  </w:abstractNum>
  <w:abstractNum w:abstractNumId="6">
    <w:nsid w:val="296D627F"/>
    <w:multiLevelType w:val="hybridMultilevel"/>
    <w:tmpl w:val="DDC8FA66"/>
    <w:lvl w:ilvl="0" w:tplc="0413000F">
      <w:start w:val="1"/>
      <w:numFmt w:val="decimal"/>
      <w:lvlText w:val="%1."/>
      <w:lvlJc w:val="left"/>
      <w:pPr>
        <w:tabs>
          <w:tab w:val="num" w:pos="360"/>
        </w:tabs>
        <w:ind w:left="360" w:hanging="360"/>
      </w:p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7">
    <w:nsid w:val="2B121D2E"/>
    <w:multiLevelType w:val="hybridMultilevel"/>
    <w:tmpl w:val="D94A86DA"/>
    <w:lvl w:ilvl="0" w:tplc="CE96D278">
      <w:start w:val="1"/>
      <w:numFmt w:val="decimal"/>
      <w:lvlText w:val="%1)"/>
      <w:lvlJc w:val="left"/>
      <w:pPr>
        <w:ind w:left="720" w:hanging="360"/>
      </w:pPr>
      <w:rPr>
        <w:rFonts w:hint="default"/>
        <w:color w:val="auto"/>
      </w:rPr>
    </w:lvl>
    <w:lvl w:ilvl="1" w:tplc="BEA2E118">
      <w:numFmt w:val="bullet"/>
      <w:lvlText w:val="-"/>
      <w:lvlJc w:val="left"/>
      <w:pPr>
        <w:ind w:left="1440" w:hanging="360"/>
      </w:pPr>
      <w:rPr>
        <w:rFonts w:ascii="Calibri" w:eastAsia="Times New Roman" w:hAnsi="Calibri" w:cs="Calibr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B227192"/>
    <w:multiLevelType w:val="hybridMultilevel"/>
    <w:tmpl w:val="D46E3AA2"/>
    <w:lvl w:ilvl="0" w:tplc="0E5E9092">
      <w:numFmt w:val="bullet"/>
      <w:lvlText w:val=""/>
      <w:lvlJc w:val="left"/>
      <w:pPr>
        <w:tabs>
          <w:tab w:val="num" w:pos="750"/>
        </w:tabs>
        <w:ind w:left="750" w:hanging="390"/>
      </w:pPr>
      <w:rPr>
        <w:rFonts w:ascii="Wingdings" w:eastAsia="Times New Roman" w:hAnsi="Wingdings"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nsid w:val="2B784FE7"/>
    <w:multiLevelType w:val="hybridMultilevel"/>
    <w:tmpl w:val="64825A8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06A1C04"/>
    <w:multiLevelType w:val="hybridMultilevel"/>
    <w:tmpl w:val="A558A89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41D7CE6"/>
    <w:multiLevelType w:val="hybridMultilevel"/>
    <w:tmpl w:val="DED0665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38097512"/>
    <w:multiLevelType w:val="hybridMultilevel"/>
    <w:tmpl w:val="EB909426"/>
    <w:lvl w:ilvl="0" w:tplc="08130019">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3A9358FE"/>
    <w:multiLevelType w:val="singleLevel"/>
    <w:tmpl w:val="0413000F"/>
    <w:lvl w:ilvl="0">
      <w:start w:val="1"/>
      <w:numFmt w:val="decimal"/>
      <w:lvlText w:val="%1."/>
      <w:lvlJc w:val="left"/>
      <w:pPr>
        <w:tabs>
          <w:tab w:val="num" w:pos="360"/>
        </w:tabs>
        <w:ind w:left="360" w:hanging="360"/>
      </w:pPr>
    </w:lvl>
  </w:abstractNum>
  <w:abstractNum w:abstractNumId="14">
    <w:nsid w:val="3B2C4BAA"/>
    <w:multiLevelType w:val="hybridMultilevel"/>
    <w:tmpl w:val="006A39B0"/>
    <w:lvl w:ilvl="0" w:tplc="1BFE4372">
      <w:numFmt w:val="bullet"/>
      <w:lvlText w:val="-"/>
      <w:lvlJc w:val="left"/>
      <w:pPr>
        <w:tabs>
          <w:tab w:val="num" w:pos="720"/>
        </w:tabs>
        <w:ind w:left="72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4C2D2D55"/>
    <w:multiLevelType w:val="multilevel"/>
    <w:tmpl w:val="ABA4350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DC95C39"/>
    <w:multiLevelType w:val="hybridMultilevel"/>
    <w:tmpl w:val="BF06EDA0"/>
    <w:lvl w:ilvl="0" w:tplc="08130019">
      <w:start w:val="1"/>
      <w:numFmt w:val="lowerLetter"/>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4F762944"/>
    <w:multiLevelType w:val="hybridMultilevel"/>
    <w:tmpl w:val="9D66D3E4"/>
    <w:lvl w:ilvl="0" w:tplc="D7AC6D2C">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8">
    <w:nsid w:val="4FC87D06"/>
    <w:multiLevelType w:val="hybridMultilevel"/>
    <w:tmpl w:val="B24CBEC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nsid w:val="50B91A77"/>
    <w:multiLevelType w:val="hybridMultilevel"/>
    <w:tmpl w:val="F1EC9328"/>
    <w:lvl w:ilvl="0" w:tplc="0813000F">
      <w:start w:val="1"/>
      <w:numFmt w:val="decimal"/>
      <w:lvlText w:val="%1."/>
      <w:lvlJc w:val="left"/>
      <w:pPr>
        <w:ind w:left="720" w:hanging="360"/>
      </w:pPr>
      <w:rPr>
        <w:rFonts w:hint="default"/>
      </w:rPr>
    </w:lvl>
    <w:lvl w:ilvl="1" w:tplc="0813000F">
      <w:start w:val="1"/>
      <w:numFmt w:val="decimal"/>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nsid w:val="523459D4"/>
    <w:multiLevelType w:val="hybridMultilevel"/>
    <w:tmpl w:val="BD0AAD5E"/>
    <w:lvl w:ilvl="0" w:tplc="04130005">
      <w:start w:val="1"/>
      <w:numFmt w:val="bullet"/>
      <w:lvlText w:val=""/>
      <w:lvlJc w:val="left"/>
      <w:pPr>
        <w:tabs>
          <w:tab w:val="num" w:pos="927"/>
        </w:tabs>
        <w:ind w:left="927" w:hanging="360"/>
      </w:pPr>
      <w:rPr>
        <w:rFonts w:ascii="Wingdings" w:hAnsi="Wingdings" w:hint="default"/>
      </w:rPr>
    </w:lvl>
    <w:lvl w:ilvl="1" w:tplc="04130003" w:tentative="1">
      <w:start w:val="1"/>
      <w:numFmt w:val="bullet"/>
      <w:lvlText w:val="o"/>
      <w:lvlJc w:val="left"/>
      <w:pPr>
        <w:tabs>
          <w:tab w:val="num" w:pos="1647"/>
        </w:tabs>
        <w:ind w:left="1647" w:hanging="360"/>
      </w:pPr>
      <w:rPr>
        <w:rFonts w:ascii="Courier New" w:hAnsi="Courier New" w:hint="default"/>
      </w:rPr>
    </w:lvl>
    <w:lvl w:ilvl="2" w:tplc="04130005" w:tentative="1">
      <w:start w:val="1"/>
      <w:numFmt w:val="bullet"/>
      <w:lvlText w:val=""/>
      <w:lvlJc w:val="left"/>
      <w:pPr>
        <w:tabs>
          <w:tab w:val="num" w:pos="2367"/>
        </w:tabs>
        <w:ind w:left="2367" w:hanging="360"/>
      </w:pPr>
      <w:rPr>
        <w:rFonts w:ascii="Wingdings" w:hAnsi="Wingdings" w:hint="default"/>
      </w:rPr>
    </w:lvl>
    <w:lvl w:ilvl="3" w:tplc="04130001" w:tentative="1">
      <w:start w:val="1"/>
      <w:numFmt w:val="bullet"/>
      <w:lvlText w:val=""/>
      <w:lvlJc w:val="left"/>
      <w:pPr>
        <w:tabs>
          <w:tab w:val="num" w:pos="3087"/>
        </w:tabs>
        <w:ind w:left="3087" w:hanging="360"/>
      </w:pPr>
      <w:rPr>
        <w:rFonts w:ascii="Symbol" w:hAnsi="Symbol" w:hint="default"/>
      </w:rPr>
    </w:lvl>
    <w:lvl w:ilvl="4" w:tplc="04130003" w:tentative="1">
      <w:start w:val="1"/>
      <w:numFmt w:val="bullet"/>
      <w:lvlText w:val="o"/>
      <w:lvlJc w:val="left"/>
      <w:pPr>
        <w:tabs>
          <w:tab w:val="num" w:pos="3807"/>
        </w:tabs>
        <w:ind w:left="3807" w:hanging="360"/>
      </w:pPr>
      <w:rPr>
        <w:rFonts w:ascii="Courier New" w:hAnsi="Courier New" w:hint="default"/>
      </w:rPr>
    </w:lvl>
    <w:lvl w:ilvl="5" w:tplc="04130005" w:tentative="1">
      <w:start w:val="1"/>
      <w:numFmt w:val="bullet"/>
      <w:lvlText w:val=""/>
      <w:lvlJc w:val="left"/>
      <w:pPr>
        <w:tabs>
          <w:tab w:val="num" w:pos="4527"/>
        </w:tabs>
        <w:ind w:left="4527" w:hanging="360"/>
      </w:pPr>
      <w:rPr>
        <w:rFonts w:ascii="Wingdings" w:hAnsi="Wingdings" w:hint="default"/>
      </w:rPr>
    </w:lvl>
    <w:lvl w:ilvl="6" w:tplc="04130001" w:tentative="1">
      <w:start w:val="1"/>
      <w:numFmt w:val="bullet"/>
      <w:lvlText w:val=""/>
      <w:lvlJc w:val="left"/>
      <w:pPr>
        <w:tabs>
          <w:tab w:val="num" w:pos="5247"/>
        </w:tabs>
        <w:ind w:left="5247" w:hanging="360"/>
      </w:pPr>
      <w:rPr>
        <w:rFonts w:ascii="Symbol" w:hAnsi="Symbol" w:hint="default"/>
      </w:rPr>
    </w:lvl>
    <w:lvl w:ilvl="7" w:tplc="04130003" w:tentative="1">
      <w:start w:val="1"/>
      <w:numFmt w:val="bullet"/>
      <w:lvlText w:val="o"/>
      <w:lvlJc w:val="left"/>
      <w:pPr>
        <w:tabs>
          <w:tab w:val="num" w:pos="5967"/>
        </w:tabs>
        <w:ind w:left="5967" w:hanging="360"/>
      </w:pPr>
      <w:rPr>
        <w:rFonts w:ascii="Courier New" w:hAnsi="Courier New" w:hint="default"/>
      </w:rPr>
    </w:lvl>
    <w:lvl w:ilvl="8" w:tplc="04130005" w:tentative="1">
      <w:start w:val="1"/>
      <w:numFmt w:val="bullet"/>
      <w:lvlText w:val=""/>
      <w:lvlJc w:val="left"/>
      <w:pPr>
        <w:tabs>
          <w:tab w:val="num" w:pos="6687"/>
        </w:tabs>
        <w:ind w:left="6687" w:hanging="360"/>
      </w:pPr>
      <w:rPr>
        <w:rFonts w:ascii="Wingdings" w:hAnsi="Wingdings" w:hint="default"/>
      </w:rPr>
    </w:lvl>
  </w:abstractNum>
  <w:abstractNum w:abstractNumId="21">
    <w:nsid w:val="5F562296"/>
    <w:multiLevelType w:val="hybridMultilevel"/>
    <w:tmpl w:val="0B8098F0"/>
    <w:lvl w:ilvl="0" w:tplc="B5F4E494">
      <w:start w:val="1"/>
      <w:numFmt w:val="decimal"/>
      <w:pStyle w:val="normalbulletlist3"/>
      <w:lvlText w:val="%1."/>
      <w:lvlJc w:val="left"/>
      <w:pPr>
        <w:tabs>
          <w:tab w:val="num" w:pos="1074"/>
        </w:tabs>
        <w:ind w:left="1072" w:hanging="358"/>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8B81E59"/>
    <w:multiLevelType w:val="hybridMultilevel"/>
    <w:tmpl w:val="5796B0C2"/>
    <w:lvl w:ilvl="0" w:tplc="0813000B">
      <w:numFmt w:val="bullet"/>
      <w:lvlText w:val=""/>
      <w:lvlJc w:val="left"/>
      <w:pPr>
        <w:ind w:left="927" w:hanging="360"/>
      </w:pPr>
      <w:rPr>
        <w:rFonts w:ascii="Wingdings" w:eastAsia="Times New Roman" w:hAnsi="Wingdings" w:cs="Times New Roman" w:hint="default"/>
      </w:rPr>
    </w:lvl>
    <w:lvl w:ilvl="1" w:tplc="08130003" w:tentative="1">
      <w:start w:val="1"/>
      <w:numFmt w:val="bullet"/>
      <w:lvlText w:val="o"/>
      <w:lvlJc w:val="left"/>
      <w:pPr>
        <w:ind w:left="1647" w:hanging="360"/>
      </w:pPr>
      <w:rPr>
        <w:rFonts w:ascii="Courier New" w:hAnsi="Courier New" w:cs="Courier New" w:hint="default"/>
      </w:rPr>
    </w:lvl>
    <w:lvl w:ilvl="2" w:tplc="08130005" w:tentative="1">
      <w:start w:val="1"/>
      <w:numFmt w:val="bullet"/>
      <w:lvlText w:val=""/>
      <w:lvlJc w:val="left"/>
      <w:pPr>
        <w:ind w:left="2367" w:hanging="360"/>
      </w:pPr>
      <w:rPr>
        <w:rFonts w:ascii="Wingdings" w:hAnsi="Wingdings" w:hint="default"/>
      </w:rPr>
    </w:lvl>
    <w:lvl w:ilvl="3" w:tplc="08130001" w:tentative="1">
      <w:start w:val="1"/>
      <w:numFmt w:val="bullet"/>
      <w:lvlText w:val=""/>
      <w:lvlJc w:val="left"/>
      <w:pPr>
        <w:ind w:left="3087" w:hanging="360"/>
      </w:pPr>
      <w:rPr>
        <w:rFonts w:ascii="Symbol" w:hAnsi="Symbol" w:hint="default"/>
      </w:rPr>
    </w:lvl>
    <w:lvl w:ilvl="4" w:tplc="08130003" w:tentative="1">
      <w:start w:val="1"/>
      <w:numFmt w:val="bullet"/>
      <w:lvlText w:val="o"/>
      <w:lvlJc w:val="left"/>
      <w:pPr>
        <w:ind w:left="3807" w:hanging="360"/>
      </w:pPr>
      <w:rPr>
        <w:rFonts w:ascii="Courier New" w:hAnsi="Courier New" w:cs="Courier New" w:hint="default"/>
      </w:rPr>
    </w:lvl>
    <w:lvl w:ilvl="5" w:tplc="08130005" w:tentative="1">
      <w:start w:val="1"/>
      <w:numFmt w:val="bullet"/>
      <w:lvlText w:val=""/>
      <w:lvlJc w:val="left"/>
      <w:pPr>
        <w:ind w:left="4527" w:hanging="360"/>
      </w:pPr>
      <w:rPr>
        <w:rFonts w:ascii="Wingdings" w:hAnsi="Wingdings" w:hint="default"/>
      </w:rPr>
    </w:lvl>
    <w:lvl w:ilvl="6" w:tplc="08130001" w:tentative="1">
      <w:start w:val="1"/>
      <w:numFmt w:val="bullet"/>
      <w:lvlText w:val=""/>
      <w:lvlJc w:val="left"/>
      <w:pPr>
        <w:ind w:left="5247" w:hanging="360"/>
      </w:pPr>
      <w:rPr>
        <w:rFonts w:ascii="Symbol" w:hAnsi="Symbol" w:hint="default"/>
      </w:rPr>
    </w:lvl>
    <w:lvl w:ilvl="7" w:tplc="08130003" w:tentative="1">
      <w:start w:val="1"/>
      <w:numFmt w:val="bullet"/>
      <w:lvlText w:val="o"/>
      <w:lvlJc w:val="left"/>
      <w:pPr>
        <w:ind w:left="5967" w:hanging="360"/>
      </w:pPr>
      <w:rPr>
        <w:rFonts w:ascii="Courier New" w:hAnsi="Courier New" w:cs="Courier New" w:hint="default"/>
      </w:rPr>
    </w:lvl>
    <w:lvl w:ilvl="8" w:tplc="08130005" w:tentative="1">
      <w:start w:val="1"/>
      <w:numFmt w:val="bullet"/>
      <w:lvlText w:val=""/>
      <w:lvlJc w:val="left"/>
      <w:pPr>
        <w:ind w:left="6687" w:hanging="360"/>
      </w:pPr>
      <w:rPr>
        <w:rFonts w:ascii="Wingdings" w:hAnsi="Wingdings" w:hint="default"/>
      </w:rPr>
    </w:lvl>
  </w:abstractNum>
  <w:abstractNum w:abstractNumId="23">
    <w:nsid w:val="6D5A5A6A"/>
    <w:multiLevelType w:val="hybridMultilevel"/>
    <w:tmpl w:val="F26A888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ECF5A25"/>
    <w:multiLevelType w:val="hybridMultilevel"/>
    <w:tmpl w:val="19289346"/>
    <w:lvl w:ilvl="0" w:tplc="0DA01CF0">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nsid w:val="6F6B207F"/>
    <w:multiLevelType w:val="hybridMultilevel"/>
    <w:tmpl w:val="B24CBEC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0"/>
  </w:num>
  <w:num w:numId="2">
    <w:abstractNumId w:val="5"/>
  </w:num>
  <w:num w:numId="3">
    <w:abstractNumId w:val="13"/>
  </w:num>
  <w:num w:numId="4">
    <w:abstractNumId w:val="24"/>
  </w:num>
  <w:num w:numId="5">
    <w:abstractNumId w:val="6"/>
  </w:num>
  <w:num w:numId="6">
    <w:abstractNumId w:val="15"/>
  </w:num>
  <w:num w:numId="7">
    <w:abstractNumId w:val="21"/>
  </w:num>
  <w:num w:numId="8">
    <w:abstractNumId w:val="14"/>
  </w:num>
  <w:num w:numId="9">
    <w:abstractNumId w:val="8"/>
  </w:num>
  <w:num w:numId="10">
    <w:abstractNumId w:val="1"/>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2"/>
  </w:num>
  <w:num w:numId="14">
    <w:abstractNumId w:val="8"/>
  </w:num>
  <w:num w:numId="15">
    <w:abstractNumId w:val="4"/>
  </w:num>
  <w:num w:numId="16">
    <w:abstractNumId w:val="23"/>
  </w:num>
  <w:num w:numId="17">
    <w:abstractNumId w:val="3"/>
  </w:num>
  <w:num w:numId="18">
    <w:abstractNumId w:val="17"/>
  </w:num>
  <w:num w:numId="19">
    <w:abstractNumId w:val="0"/>
  </w:num>
  <w:num w:numId="20">
    <w:abstractNumId w:val="7"/>
  </w:num>
  <w:num w:numId="21">
    <w:abstractNumId w:val="2"/>
  </w:num>
  <w:num w:numId="22">
    <w:abstractNumId w:val="19"/>
  </w:num>
  <w:num w:numId="23">
    <w:abstractNumId w:val="10"/>
  </w:num>
  <w:num w:numId="24">
    <w:abstractNumId w:val="9"/>
  </w:num>
  <w:num w:numId="25">
    <w:abstractNumId w:val="11"/>
  </w:num>
  <w:num w:numId="26">
    <w:abstractNumId w:val="16"/>
  </w:num>
  <w:num w:numId="27">
    <w:abstractNumId w:val="12"/>
  </w:num>
  <w:num w:numId="28">
    <w:abstractNumId w:val="2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241">
      <o:colormru v:ext="edit" colors="#77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E72"/>
    <w:rsid w:val="00003D56"/>
    <w:rsid w:val="000227E0"/>
    <w:rsid w:val="00023DB4"/>
    <w:rsid w:val="00053A72"/>
    <w:rsid w:val="00055C44"/>
    <w:rsid w:val="00087622"/>
    <w:rsid w:val="0009590D"/>
    <w:rsid w:val="000978DA"/>
    <w:rsid w:val="000B155F"/>
    <w:rsid w:val="000B58A5"/>
    <w:rsid w:val="000C3C96"/>
    <w:rsid w:val="000D238A"/>
    <w:rsid w:val="000D4EB3"/>
    <w:rsid w:val="000F2057"/>
    <w:rsid w:val="000F6CEE"/>
    <w:rsid w:val="000F7B74"/>
    <w:rsid w:val="000F7D13"/>
    <w:rsid w:val="001030BB"/>
    <w:rsid w:val="001054DF"/>
    <w:rsid w:val="0010674A"/>
    <w:rsid w:val="00115FD3"/>
    <w:rsid w:val="001265EF"/>
    <w:rsid w:val="00132F5D"/>
    <w:rsid w:val="001448F9"/>
    <w:rsid w:val="001517B3"/>
    <w:rsid w:val="0015200D"/>
    <w:rsid w:val="00161D51"/>
    <w:rsid w:val="001755CD"/>
    <w:rsid w:val="001805B8"/>
    <w:rsid w:val="001A06D5"/>
    <w:rsid w:val="001A2D66"/>
    <w:rsid w:val="001D50F2"/>
    <w:rsid w:val="0020781D"/>
    <w:rsid w:val="002124E8"/>
    <w:rsid w:val="00234E9F"/>
    <w:rsid w:val="00236E51"/>
    <w:rsid w:val="002370FB"/>
    <w:rsid w:val="0026200E"/>
    <w:rsid w:val="00267273"/>
    <w:rsid w:val="00297309"/>
    <w:rsid w:val="002A208D"/>
    <w:rsid w:val="002B10FA"/>
    <w:rsid w:val="002C0D61"/>
    <w:rsid w:val="002D7349"/>
    <w:rsid w:val="0030504B"/>
    <w:rsid w:val="00343E71"/>
    <w:rsid w:val="00345241"/>
    <w:rsid w:val="003728B8"/>
    <w:rsid w:val="00372C24"/>
    <w:rsid w:val="00394A92"/>
    <w:rsid w:val="003A3ED3"/>
    <w:rsid w:val="003B04DA"/>
    <w:rsid w:val="003B4291"/>
    <w:rsid w:val="003F0E06"/>
    <w:rsid w:val="003F134D"/>
    <w:rsid w:val="00406C4F"/>
    <w:rsid w:val="00431D7F"/>
    <w:rsid w:val="00450DE5"/>
    <w:rsid w:val="00491296"/>
    <w:rsid w:val="004A5D8D"/>
    <w:rsid w:val="004B2CCA"/>
    <w:rsid w:val="004B59FB"/>
    <w:rsid w:val="004C16D7"/>
    <w:rsid w:val="004F006C"/>
    <w:rsid w:val="004F505C"/>
    <w:rsid w:val="00503B32"/>
    <w:rsid w:val="00510460"/>
    <w:rsid w:val="0051331C"/>
    <w:rsid w:val="00536410"/>
    <w:rsid w:val="005475A0"/>
    <w:rsid w:val="005553B6"/>
    <w:rsid w:val="00576617"/>
    <w:rsid w:val="00595FBD"/>
    <w:rsid w:val="005D6ACE"/>
    <w:rsid w:val="005E0FDF"/>
    <w:rsid w:val="005F3C0E"/>
    <w:rsid w:val="00600C12"/>
    <w:rsid w:val="006035D1"/>
    <w:rsid w:val="00611EAB"/>
    <w:rsid w:val="00614120"/>
    <w:rsid w:val="00614F4C"/>
    <w:rsid w:val="006176B2"/>
    <w:rsid w:val="00634C90"/>
    <w:rsid w:val="0064147A"/>
    <w:rsid w:val="00643AFF"/>
    <w:rsid w:val="00674A31"/>
    <w:rsid w:val="006D44B8"/>
    <w:rsid w:val="00701FC2"/>
    <w:rsid w:val="007108D7"/>
    <w:rsid w:val="007115A6"/>
    <w:rsid w:val="00721F51"/>
    <w:rsid w:val="00725812"/>
    <w:rsid w:val="00725C02"/>
    <w:rsid w:val="00743CD0"/>
    <w:rsid w:val="00746ECB"/>
    <w:rsid w:val="00752195"/>
    <w:rsid w:val="00761D50"/>
    <w:rsid w:val="007A6432"/>
    <w:rsid w:val="007D4474"/>
    <w:rsid w:val="007E39E4"/>
    <w:rsid w:val="007E5570"/>
    <w:rsid w:val="007F4DD7"/>
    <w:rsid w:val="0080350E"/>
    <w:rsid w:val="008074DF"/>
    <w:rsid w:val="00827E5B"/>
    <w:rsid w:val="008328E4"/>
    <w:rsid w:val="008751F6"/>
    <w:rsid w:val="008B58AA"/>
    <w:rsid w:val="008B5D73"/>
    <w:rsid w:val="008C5836"/>
    <w:rsid w:val="008C725C"/>
    <w:rsid w:val="008C7301"/>
    <w:rsid w:val="008E5CFD"/>
    <w:rsid w:val="008F20B4"/>
    <w:rsid w:val="00905C3D"/>
    <w:rsid w:val="009273D8"/>
    <w:rsid w:val="00941C60"/>
    <w:rsid w:val="00981734"/>
    <w:rsid w:val="009940BB"/>
    <w:rsid w:val="009E3064"/>
    <w:rsid w:val="009F0EC6"/>
    <w:rsid w:val="00A0110A"/>
    <w:rsid w:val="00A01431"/>
    <w:rsid w:val="00A020A0"/>
    <w:rsid w:val="00A24659"/>
    <w:rsid w:val="00A33628"/>
    <w:rsid w:val="00A40778"/>
    <w:rsid w:val="00A41A23"/>
    <w:rsid w:val="00A43EBF"/>
    <w:rsid w:val="00A45109"/>
    <w:rsid w:val="00A45D05"/>
    <w:rsid w:val="00A47A90"/>
    <w:rsid w:val="00A95E66"/>
    <w:rsid w:val="00AA436F"/>
    <w:rsid w:val="00AA5584"/>
    <w:rsid w:val="00AB0663"/>
    <w:rsid w:val="00AB72E0"/>
    <w:rsid w:val="00AC29E3"/>
    <w:rsid w:val="00AC4436"/>
    <w:rsid w:val="00AD046F"/>
    <w:rsid w:val="00AD2284"/>
    <w:rsid w:val="00AF0306"/>
    <w:rsid w:val="00AF0B4E"/>
    <w:rsid w:val="00AF616C"/>
    <w:rsid w:val="00B124E6"/>
    <w:rsid w:val="00B12FDB"/>
    <w:rsid w:val="00B169E4"/>
    <w:rsid w:val="00B278DF"/>
    <w:rsid w:val="00B3075B"/>
    <w:rsid w:val="00B33E72"/>
    <w:rsid w:val="00BA1F2E"/>
    <w:rsid w:val="00BC5DD2"/>
    <w:rsid w:val="00BC6B63"/>
    <w:rsid w:val="00BD0ED4"/>
    <w:rsid w:val="00BD16C3"/>
    <w:rsid w:val="00BD63E1"/>
    <w:rsid w:val="00C00C89"/>
    <w:rsid w:val="00C03B53"/>
    <w:rsid w:val="00C21F4A"/>
    <w:rsid w:val="00C3030C"/>
    <w:rsid w:val="00C3158F"/>
    <w:rsid w:val="00C34892"/>
    <w:rsid w:val="00C52321"/>
    <w:rsid w:val="00C60AD4"/>
    <w:rsid w:val="00C8436C"/>
    <w:rsid w:val="00CB3358"/>
    <w:rsid w:val="00CB721F"/>
    <w:rsid w:val="00CC7712"/>
    <w:rsid w:val="00D005B5"/>
    <w:rsid w:val="00D12BC1"/>
    <w:rsid w:val="00D40AF1"/>
    <w:rsid w:val="00D41F1D"/>
    <w:rsid w:val="00D60458"/>
    <w:rsid w:val="00D67E5A"/>
    <w:rsid w:val="00D700AB"/>
    <w:rsid w:val="00DA1781"/>
    <w:rsid w:val="00DB65D3"/>
    <w:rsid w:val="00DD0B48"/>
    <w:rsid w:val="00DE140D"/>
    <w:rsid w:val="00DE1C17"/>
    <w:rsid w:val="00DF2CC8"/>
    <w:rsid w:val="00E074DA"/>
    <w:rsid w:val="00E1366C"/>
    <w:rsid w:val="00E16674"/>
    <w:rsid w:val="00E1717E"/>
    <w:rsid w:val="00E41F3D"/>
    <w:rsid w:val="00E43B65"/>
    <w:rsid w:val="00E63D29"/>
    <w:rsid w:val="00E644F1"/>
    <w:rsid w:val="00E76A35"/>
    <w:rsid w:val="00E835C5"/>
    <w:rsid w:val="00E83CDD"/>
    <w:rsid w:val="00EB4F30"/>
    <w:rsid w:val="00ED369B"/>
    <w:rsid w:val="00EF47AF"/>
    <w:rsid w:val="00EF582F"/>
    <w:rsid w:val="00EF6183"/>
    <w:rsid w:val="00F23AD5"/>
    <w:rsid w:val="00F40E8D"/>
    <w:rsid w:val="00F42245"/>
    <w:rsid w:val="00F423D7"/>
    <w:rsid w:val="00F50663"/>
    <w:rsid w:val="00F56CFB"/>
    <w:rsid w:val="00F61C7C"/>
    <w:rsid w:val="00F72431"/>
    <w:rsid w:val="00F727F5"/>
    <w:rsid w:val="00F80AF2"/>
    <w:rsid w:val="00FB6A73"/>
    <w:rsid w:val="00FC3657"/>
    <w:rsid w:val="00FD5145"/>
    <w:rsid w:val="00FF29F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77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DD0B48"/>
    <w:pPr>
      <w:spacing w:before="200" w:after="200" w:line="276" w:lineRule="auto"/>
    </w:pPr>
  </w:style>
  <w:style w:type="paragraph" w:styleId="Kop1">
    <w:name w:val="heading 1"/>
    <w:basedOn w:val="Standaard"/>
    <w:next w:val="Standaard"/>
    <w:link w:val="Kop1Char"/>
    <w:uiPriority w:val="9"/>
    <w:qFormat/>
    <w:rsid w:val="00DD0B4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Kop2">
    <w:name w:val="heading 2"/>
    <w:basedOn w:val="Standaard"/>
    <w:next w:val="Standaard"/>
    <w:link w:val="Kop2Char"/>
    <w:uiPriority w:val="9"/>
    <w:unhideWhenUsed/>
    <w:qFormat/>
    <w:rsid w:val="00DD0B4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Kop3">
    <w:name w:val="heading 3"/>
    <w:basedOn w:val="Standaard"/>
    <w:next w:val="Standaard"/>
    <w:link w:val="Kop3Char"/>
    <w:uiPriority w:val="9"/>
    <w:unhideWhenUsed/>
    <w:qFormat/>
    <w:rsid w:val="00DD0B48"/>
    <w:pPr>
      <w:pBdr>
        <w:top w:val="single" w:sz="6" w:space="2" w:color="4F81BD"/>
        <w:left w:val="single" w:sz="6" w:space="2" w:color="4F81BD"/>
      </w:pBdr>
      <w:spacing w:before="300" w:after="0"/>
      <w:outlineLvl w:val="2"/>
    </w:pPr>
    <w:rPr>
      <w:caps/>
      <w:color w:val="243F60"/>
      <w:spacing w:val="15"/>
      <w:sz w:val="22"/>
      <w:szCs w:val="22"/>
    </w:rPr>
  </w:style>
  <w:style w:type="paragraph" w:styleId="Kop4">
    <w:name w:val="heading 4"/>
    <w:basedOn w:val="Standaard"/>
    <w:next w:val="Standaard"/>
    <w:link w:val="Kop4Char"/>
    <w:uiPriority w:val="9"/>
    <w:unhideWhenUsed/>
    <w:qFormat/>
    <w:rsid w:val="00DD0B48"/>
    <w:pPr>
      <w:pBdr>
        <w:top w:val="dotted" w:sz="6" w:space="2" w:color="4F81BD"/>
        <w:left w:val="dotted" w:sz="6" w:space="2" w:color="4F81BD"/>
      </w:pBdr>
      <w:spacing w:before="300" w:after="0"/>
      <w:outlineLvl w:val="3"/>
    </w:pPr>
    <w:rPr>
      <w:caps/>
      <w:color w:val="365F91"/>
      <w:spacing w:val="10"/>
      <w:sz w:val="22"/>
      <w:szCs w:val="22"/>
    </w:rPr>
  </w:style>
  <w:style w:type="paragraph" w:styleId="Kop5">
    <w:name w:val="heading 5"/>
    <w:basedOn w:val="Standaard"/>
    <w:next w:val="Standaard"/>
    <w:link w:val="Kop5Char"/>
    <w:uiPriority w:val="9"/>
    <w:unhideWhenUsed/>
    <w:qFormat/>
    <w:rsid w:val="00DD0B48"/>
    <w:pPr>
      <w:pBdr>
        <w:bottom w:val="single" w:sz="6" w:space="1" w:color="4F81BD"/>
      </w:pBdr>
      <w:spacing w:before="300" w:after="0"/>
      <w:outlineLvl w:val="4"/>
    </w:pPr>
    <w:rPr>
      <w:caps/>
      <w:color w:val="365F91"/>
      <w:spacing w:val="10"/>
      <w:sz w:val="22"/>
      <w:szCs w:val="22"/>
    </w:rPr>
  </w:style>
  <w:style w:type="paragraph" w:styleId="Kop6">
    <w:name w:val="heading 6"/>
    <w:basedOn w:val="Standaard"/>
    <w:next w:val="Standaard"/>
    <w:link w:val="Kop6Char"/>
    <w:uiPriority w:val="9"/>
    <w:unhideWhenUsed/>
    <w:qFormat/>
    <w:rsid w:val="00DD0B48"/>
    <w:pPr>
      <w:pBdr>
        <w:bottom w:val="dotted" w:sz="6" w:space="1" w:color="4F81BD"/>
      </w:pBdr>
      <w:spacing w:before="300" w:after="0"/>
      <w:outlineLvl w:val="5"/>
    </w:pPr>
    <w:rPr>
      <w:caps/>
      <w:color w:val="365F91"/>
      <w:spacing w:val="10"/>
      <w:sz w:val="22"/>
      <w:szCs w:val="22"/>
    </w:rPr>
  </w:style>
  <w:style w:type="paragraph" w:styleId="Kop7">
    <w:name w:val="heading 7"/>
    <w:basedOn w:val="Standaard"/>
    <w:next w:val="Standaard"/>
    <w:link w:val="Kop7Char"/>
    <w:uiPriority w:val="9"/>
    <w:unhideWhenUsed/>
    <w:qFormat/>
    <w:rsid w:val="00DD0B48"/>
    <w:pPr>
      <w:spacing w:before="300" w:after="0"/>
      <w:outlineLvl w:val="6"/>
    </w:pPr>
    <w:rPr>
      <w:caps/>
      <w:color w:val="365F91"/>
      <w:spacing w:val="10"/>
      <w:sz w:val="22"/>
      <w:szCs w:val="22"/>
    </w:rPr>
  </w:style>
  <w:style w:type="paragraph" w:styleId="Kop8">
    <w:name w:val="heading 8"/>
    <w:basedOn w:val="Standaard"/>
    <w:next w:val="Standaard"/>
    <w:link w:val="Kop8Char"/>
    <w:uiPriority w:val="9"/>
    <w:unhideWhenUsed/>
    <w:qFormat/>
    <w:rsid w:val="00DD0B48"/>
    <w:pPr>
      <w:spacing w:before="300" w:after="0"/>
      <w:outlineLvl w:val="7"/>
    </w:pPr>
    <w:rPr>
      <w:caps/>
      <w:spacing w:val="10"/>
      <w:sz w:val="18"/>
      <w:szCs w:val="18"/>
    </w:rPr>
  </w:style>
  <w:style w:type="paragraph" w:styleId="Kop9">
    <w:name w:val="heading 9"/>
    <w:basedOn w:val="Standaard"/>
    <w:next w:val="Standaard"/>
    <w:link w:val="Kop9Char"/>
    <w:uiPriority w:val="9"/>
    <w:unhideWhenUsed/>
    <w:qFormat/>
    <w:rsid w:val="00DD0B48"/>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link w:val="PlattetekstChar"/>
    <w:rPr>
      <w:sz w:val="24"/>
    </w:rPr>
  </w:style>
  <w:style w:type="paragraph" w:customStyle="1" w:styleId="WW-Plattetekst2">
    <w:name w:val="WW-Platte tekst 2"/>
    <w:basedOn w:val="Standaard"/>
    <w:pPr>
      <w:suppressAutoHyphens/>
    </w:pPr>
    <w:rPr>
      <w:b/>
    </w:rPr>
  </w:style>
  <w:style w:type="paragraph" w:styleId="Plattetekstinspringen">
    <w:name w:val="Body Text Indent"/>
    <w:basedOn w:val="Standaard"/>
    <w:link w:val="PlattetekstinspringenChar"/>
    <w:pPr>
      <w:tabs>
        <w:tab w:val="left" w:pos="567"/>
      </w:tabs>
      <w:ind w:left="567"/>
    </w:pPr>
    <w:rPr>
      <w:rFonts w:cs="Arial"/>
    </w:rPr>
  </w:style>
  <w:style w:type="paragraph" w:customStyle="1" w:styleId="Commentaar">
    <w:name w:val="Commentaar"/>
    <w:basedOn w:val="Plattetekst"/>
    <w:pPr>
      <w:spacing w:after="120"/>
      <w:ind w:left="360"/>
    </w:pPr>
    <w:rPr>
      <w:rFonts w:cs="Arial"/>
      <w:i/>
      <w:color w:val="3366FF"/>
      <w:sz w:val="16"/>
      <w:szCs w:val="24"/>
    </w:rPr>
  </w:style>
  <w:style w:type="character" w:styleId="Verwijzingopmerking">
    <w:name w:val="annotation reference"/>
    <w:semiHidden/>
    <w:rPr>
      <w:sz w:val="16"/>
      <w:szCs w:val="16"/>
    </w:rPr>
  </w:style>
  <w:style w:type="paragraph" w:styleId="Tekstopmerking">
    <w:name w:val="annotation text"/>
    <w:basedOn w:val="Standaard"/>
    <w:link w:val="TekstopmerkingChar"/>
    <w:semiHidden/>
  </w:style>
  <w:style w:type="table" w:styleId="Tabelraster">
    <w:name w:val="Table Grid"/>
    <w:basedOn w:val="Standaardtabel"/>
    <w:rsid w:val="00152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semiHidden/>
    <w:pPr>
      <w:jc w:val="both"/>
    </w:pPr>
    <w:rPr>
      <w:noProof/>
      <w:sz w:val="24"/>
    </w:rPr>
  </w:style>
  <w:style w:type="paragraph" w:styleId="Inhopg2">
    <w:name w:val="toc 2"/>
    <w:basedOn w:val="Standaard"/>
    <w:next w:val="Standaard"/>
    <w:autoRedefine/>
    <w:semiHidden/>
    <w:pPr>
      <w:ind w:left="180"/>
    </w:pPr>
  </w:style>
  <w:style w:type="paragraph" w:styleId="Inhopg3">
    <w:name w:val="toc 3"/>
    <w:basedOn w:val="Standaard"/>
    <w:next w:val="Standaard"/>
    <w:autoRedefine/>
    <w:semiHidden/>
    <w:pPr>
      <w:ind w:left="360"/>
    </w:pPr>
  </w:style>
  <w:style w:type="paragraph" w:styleId="Inhopg4">
    <w:name w:val="toc 4"/>
    <w:basedOn w:val="Standaard"/>
    <w:next w:val="Standaard"/>
    <w:autoRedefine/>
    <w:semiHidden/>
    <w:pPr>
      <w:ind w:left="540"/>
    </w:pPr>
  </w:style>
  <w:style w:type="paragraph" w:styleId="Inhopg5">
    <w:name w:val="toc 5"/>
    <w:basedOn w:val="Standaard"/>
    <w:next w:val="Standaard"/>
    <w:autoRedefine/>
    <w:semiHidden/>
    <w:pPr>
      <w:ind w:left="720"/>
    </w:pPr>
  </w:style>
  <w:style w:type="paragraph" w:styleId="Inhopg6">
    <w:name w:val="toc 6"/>
    <w:basedOn w:val="Standaard"/>
    <w:next w:val="Standaard"/>
    <w:autoRedefine/>
    <w:semiHidden/>
    <w:pPr>
      <w:ind w:left="900"/>
    </w:pPr>
  </w:style>
  <w:style w:type="paragraph" w:styleId="Inhopg7">
    <w:name w:val="toc 7"/>
    <w:basedOn w:val="Standaard"/>
    <w:next w:val="Standaard"/>
    <w:autoRedefine/>
    <w:semiHidden/>
    <w:pPr>
      <w:ind w:left="1080"/>
    </w:pPr>
  </w:style>
  <w:style w:type="paragraph" w:styleId="Inhopg8">
    <w:name w:val="toc 8"/>
    <w:basedOn w:val="Standaard"/>
    <w:next w:val="Standaard"/>
    <w:autoRedefine/>
    <w:semiHidden/>
    <w:pPr>
      <w:ind w:left="1260"/>
    </w:pPr>
  </w:style>
  <w:style w:type="paragraph" w:styleId="Inhopg9">
    <w:name w:val="toc 9"/>
    <w:basedOn w:val="Standaard"/>
    <w:next w:val="Standaard"/>
    <w:autoRedefine/>
    <w:semiHidden/>
    <w:pPr>
      <w:ind w:left="1440"/>
    </w:pPr>
  </w:style>
  <w:style w:type="character" w:styleId="Hyperlink">
    <w:name w:val="Hyperlink"/>
    <w:rPr>
      <w:color w:val="0000FF"/>
      <w:u w:val="single"/>
    </w:rPr>
  </w:style>
  <w:style w:type="paragraph" w:customStyle="1" w:styleId="Adres">
    <w:name w:val="Adres"/>
    <w:pPr>
      <w:spacing w:before="200" w:after="200" w:line="276" w:lineRule="auto"/>
      <w:jc w:val="right"/>
    </w:pPr>
    <w:rPr>
      <w:rFonts w:ascii="Arial" w:hAnsi="Arial"/>
      <w:sz w:val="15"/>
      <w:szCs w:val="22"/>
      <w:lang w:val="en-GB" w:eastAsia="en-US"/>
    </w:rPr>
  </w:style>
  <w:style w:type="paragraph" w:customStyle="1" w:styleId="Departement">
    <w:name w:val="Departement"/>
    <w:pPr>
      <w:framePr w:hSpace="181" w:wrap="auto" w:vAnchor="text" w:hAnchor="margin" w:x="-679" w:y="1"/>
      <w:spacing w:before="200" w:after="200" w:line="276" w:lineRule="auto"/>
      <w:suppressOverlap/>
    </w:pPr>
    <w:rPr>
      <w:sz w:val="22"/>
      <w:szCs w:val="22"/>
      <w:lang w:eastAsia="en-US"/>
    </w:rPr>
  </w:style>
  <w:style w:type="paragraph" w:customStyle="1" w:styleId="pagina">
    <w:name w:val="pagina"/>
    <w:basedOn w:val="Adres"/>
    <w:pPr>
      <w:framePr w:hSpace="181" w:wrap="auto" w:vAnchor="text" w:hAnchor="margin" w:x="-679" w:y="1"/>
      <w:suppressOverlap/>
      <w:jc w:val="center"/>
    </w:pPr>
    <w:rPr>
      <w:b/>
    </w:rPr>
  </w:style>
  <w:style w:type="paragraph" w:customStyle="1" w:styleId="normalbulletlist3">
    <w:name w:val="normal bulletlist 3"/>
    <w:basedOn w:val="Standaard"/>
    <w:pPr>
      <w:numPr>
        <w:numId w:val="7"/>
      </w:numPr>
    </w:pPr>
    <w:rPr>
      <w:rFonts w:ascii="Times New Roman" w:hAnsi="Times New Roman"/>
      <w:sz w:val="24"/>
      <w:szCs w:val="24"/>
      <w:lang w:eastAsia="en-US"/>
    </w:rPr>
  </w:style>
  <w:style w:type="paragraph" w:customStyle="1" w:styleId="Reftitel">
    <w:name w:val="Ref titel"/>
    <w:basedOn w:val="Standaard"/>
    <w:pPr>
      <w:spacing w:line="240" w:lineRule="exact"/>
    </w:pPr>
    <w:rPr>
      <w:rFonts w:ascii="Arial" w:hAnsi="Arial"/>
      <w:b/>
      <w:bCs/>
      <w:sz w:val="15"/>
      <w:szCs w:val="24"/>
      <w:lang w:eastAsia="en-US"/>
    </w:rPr>
  </w:style>
  <w:style w:type="paragraph" w:customStyle="1" w:styleId="Refgegevens">
    <w:name w:val="Ref gegevens"/>
    <w:basedOn w:val="Standaard"/>
    <w:pPr>
      <w:spacing w:line="240" w:lineRule="exact"/>
    </w:pPr>
    <w:rPr>
      <w:rFonts w:ascii="Times New Roman" w:hAnsi="Times New Roman"/>
      <w:szCs w:val="24"/>
      <w:lang w:val="en-GB" w:eastAsia="en-US"/>
    </w:rPr>
  </w:style>
  <w:style w:type="paragraph" w:styleId="Titel">
    <w:name w:val="Title"/>
    <w:basedOn w:val="Standaard"/>
    <w:next w:val="Standaard"/>
    <w:link w:val="TitelChar"/>
    <w:uiPriority w:val="10"/>
    <w:qFormat/>
    <w:rsid w:val="00DD0B48"/>
    <w:pPr>
      <w:spacing w:before="720"/>
    </w:pPr>
    <w:rPr>
      <w:caps/>
      <w:color w:val="4F81BD"/>
      <w:spacing w:val="10"/>
      <w:kern w:val="28"/>
      <w:sz w:val="52"/>
      <w:szCs w:val="52"/>
    </w:rPr>
  </w:style>
  <w:style w:type="paragraph" w:customStyle="1" w:styleId="Normalbulletlist30">
    <w:name w:val="Normal bulletlist 3"/>
    <w:basedOn w:val="Standaard"/>
    <w:pPr>
      <w:tabs>
        <w:tab w:val="num" w:pos="1074"/>
      </w:tabs>
      <w:ind w:left="1072" w:hanging="358"/>
    </w:pPr>
    <w:rPr>
      <w:szCs w:val="24"/>
      <w:lang w:eastAsia="en-US"/>
    </w:rPr>
  </w:style>
  <w:style w:type="paragraph" w:customStyle="1" w:styleId="Titelfront">
    <w:name w:val="Titel front"/>
    <w:basedOn w:val="Standaard"/>
    <w:rPr>
      <w:rFonts w:ascii="Arial" w:hAnsi="Arial"/>
      <w:b/>
      <w:bCs/>
      <w:sz w:val="40"/>
    </w:rPr>
  </w:style>
  <w:style w:type="character" w:customStyle="1" w:styleId="apple-style-span">
    <w:name w:val="apple-style-span"/>
    <w:basedOn w:val="Standaardalinea-lettertype"/>
    <w:rsid w:val="004B59FB"/>
  </w:style>
  <w:style w:type="character" w:styleId="GevolgdeHyperlink">
    <w:name w:val="FollowedHyperlink"/>
    <w:rsid w:val="004B59FB"/>
    <w:rPr>
      <w:color w:val="800080"/>
      <w:u w:val="single"/>
    </w:rPr>
  </w:style>
  <w:style w:type="paragraph" w:styleId="Lijstalinea">
    <w:name w:val="List Paragraph"/>
    <w:basedOn w:val="Standaard"/>
    <w:uiPriority w:val="34"/>
    <w:qFormat/>
    <w:rsid w:val="00DD0B48"/>
    <w:pPr>
      <w:ind w:left="720"/>
      <w:contextualSpacing/>
    </w:pPr>
  </w:style>
  <w:style w:type="paragraph" w:styleId="Lijst2">
    <w:name w:val="List 2"/>
    <w:basedOn w:val="Standaard"/>
    <w:rsid w:val="005D6ACE"/>
    <w:pPr>
      <w:ind w:left="566" w:hanging="283"/>
      <w:contextualSpacing/>
    </w:pPr>
  </w:style>
  <w:style w:type="paragraph" w:styleId="Platteteksteersteinspringing">
    <w:name w:val="Body Text First Indent"/>
    <w:basedOn w:val="Plattetekst"/>
    <w:link w:val="PlatteteksteersteinspringingChar"/>
    <w:rsid w:val="005D6ACE"/>
    <w:pPr>
      <w:ind w:firstLine="360"/>
    </w:pPr>
    <w:rPr>
      <w:sz w:val="22"/>
    </w:rPr>
  </w:style>
  <w:style w:type="character" w:customStyle="1" w:styleId="PlattetekstChar">
    <w:name w:val="Platte tekst Char"/>
    <w:link w:val="Plattetekst"/>
    <w:rsid w:val="005D6ACE"/>
    <w:rPr>
      <w:sz w:val="24"/>
      <w:lang w:eastAsia="nl-NL"/>
    </w:rPr>
  </w:style>
  <w:style w:type="character" w:customStyle="1" w:styleId="PlatteteksteersteinspringingChar">
    <w:name w:val="Platte tekst eerste inspringing Char"/>
    <w:link w:val="Platteteksteersteinspringing"/>
    <w:rsid w:val="005D6ACE"/>
    <w:rPr>
      <w:sz w:val="22"/>
      <w:lang w:eastAsia="nl-NL"/>
    </w:rPr>
  </w:style>
  <w:style w:type="paragraph" w:styleId="Platteteksteersteinspringing2">
    <w:name w:val="Body Text First Indent 2"/>
    <w:basedOn w:val="Plattetekstinspringen"/>
    <w:link w:val="Platteteksteersteinspringing2Char"/>
    <w:rsid w:val="005D6ACE"/>
    <w:pPr>
      <w:tabs>
        <w:tab w:val="clear" w:pos="567"/>
      </w:tabs>
      <w:ind w:left="360" w:firstLine="360"/>
    </w:pPr>
    <w:rPr>
      <w:rFonts w:cs="Times New Roman"/>
    </w:rPr>
  </w:style>
  <w:style w:type="character" w:customStyle="1" w:styleId="PlattetekstinspringenChar">
    <w:name w:val="Platte tekst inspringen Char"/>
    <w:link w:val="Plattetekstinspringen"/>
    <w:rsid w:val="005D6ACE"/>
    <w:rPr>
      <w:rFonts w:cs="Arial"/>
      <w:sz w:val="22"/>
      <w:lang w:eastAsia="nl-NL"/>
    </w:rPr>
  </w:style>
  <w:style w:type="character" w:customStyle="1" w:styleId="Platteteksteersteinspringing2Char">
    <w:name w:val="Platte tekst eerste inspringing 2 Char"/>
    <w:basedOn w:val="PlattetekstinspringenChar"/>
    <w:link w:val="Platteteksteersteinspringing2"/>
    <w:rsid w:val="005D6ACE"/>
    <w:rPr>
      <w:rFonts w:cs="Arial"/>
      <w:sz w:val="22"/>
      <w:lang w:eastAsia="nl-NL"/>
    </w:rPr>
  </w:style>
  <w:style w:type="character" w:customStyle="1" w:styleId="Kop1Char">
    <w:name w:val="Kop 1 Char"/>
    <w:link w:val="Kop1"/>
    <w:uiPriority w:val="9"/>
    <w:rsid w:val="00DD0B48"/>
    <w:rPr>
      <w:b/>
      <w:bCs/>
      <w:caps/>
      <w:color w:val="FFFFFF"/>
      <w:spacing w:val="15"/>
      <w:shd w:val="clear" w:color="auto" w:fill="4F81BD"/>
    </w:rPr>
  </w:style>
  <w:style w:type="character" w:customStyle="1" w:styleId="Kop2Char">
    <w:name w:val="Kop 2 Char"/>
    <w:link w:val="Kop2"/>
    <w:uiPriority w:val="9"/>
    <w:rsid w:val="00DD0B48"/>
    <w:rPr>
      <w:caps/>
      <w:spacing w:val="15"/>
      <w:shd w:val="clear" w:color="auto" w:fill="DBE5F1"/>
    </w:rPr>
  </w:style>
  <w:style w:type="character" w:customStyle="1" w:styleId="Kop3Char">
    <w:name w:val="Kop 3 Char"/>
    <w:link w:val="Kop3"/>
    <w:uiPriority w:val="9"/>
    <w:rsid w:val="00DD0B48"/>
    <w:rPr>
      <w:caps/>
      <w:color w:val="243F60"/>
      <w:spacing w:val="15"/>
    </w:rPr>
  </w:style>
  <w:style w:type="character" w:customStyle="1" w:styleId="Kop4Char">
    <w:name w:val="Kop 4 Char"/>
    <w:link w:val="Kop4"/>
    <w:uiPriority w:val="9"/>
    <w:rsid w:val="00DD0B48"/>
    <w:rPr>
      <w:caps/>
      <w:color w:val="365F91"/>
      <w:spacing w:val="10"/>
    </w:rPr>
  </w:style>
  <w:style w:type="character" w:customStyle="1" w:styleId="Kop5Char">
    <w:name w:val="Kop 5 Char"/>
    <w:link w:val="Kop5"/>
    <w:uiPriority w:val="9"/>
    <w:rsid w:val="00DD0B48"/>
    <w:rPr>
      <w:caps/>
      <w:color w:val="365F91"/>
      <w:spacing w:val="10"/>
    </w:rPr>
  </w:style>
  <w:style w:type="character" w:customStyle="1" w:styleId="Kop6Char">
    <w:name w:val="Kop 6 Char"/>
    <w:link w:val="Kop6"/>
    <w:uiPriority w:val="9"/>
    <w:rsid w:val="00DD0B48"/>
    <w:rPr>
      <w:caps/>
      <w:color w:val="365F91"/>
      <w:spacing w:val="10"/>
    </w:rPr>
  </w:style>
  <w:style w:type="character" w:customStyle="1" w:styleId="Kop7Char">
    <w:name w:val="Kop 7 Char"/>
    <w:link w:val="Kop7"/>
    <w:uiPriority w:val="9"/>
    <w:rsid w:val="00DD0B48"/>
    <w:rPr>
      <w:caps/>
      <w:color w:val="365F91"/>
      <w:spacing w:val="10"/>
    </w:rPr>
  </w:style>
  <w:style w:type="character" w:customStyle="1" w:styleId="Kop8Char">
    <w:name w:val="Kop 8 Char"/>
    <w:link w:val="Kop8"/>
    <w:uiPriority w:val="9"/>
    <w:rsid w:val="00DD0B48"/>
    <w:rPr>
      <w:caps/>
      <w:spacing w:val="10"/>
      <w:sz w:val="18"/>
      <w:szCs w:val="18"/>
    </w:rPr>
  </w:style>
  <w:style w:type="character" w:customStyle="1" w:styleId="Kop9Char">
    <w:name w:val="Kop 9 Char"/>
    <w:link w:val="Kop9"/>
    <w:uiPriority w:val="9"/>
    <w:rsid w:val="00DD0B48"/>
    <w:rPr>
      <w:i/>
      <w:caps/>
      <w:spacing w:val="10"/>
      <w:sz w:val="18"/>
      <w:szCs w:val="18"/>
    </w:rPr>
  </w:style>
  <w:style w:type="paragraph" w:styleId="Bijschrift">
    <w:name w:val="caption"/>
    <w:basedOn w:val="Standaard"/>
    <w:next w:val="Standaard"/>
    <w:uiPriority w:val="35"/>
    <w:semiHidden/>
    <w:unhideWhenUsed/>
    <w:qFormat/>
    <w:rsid w:val="00DD0B48"/>
    <w:rPr>
      <w:b/>
      <w:bCs/>
      <w:color w:val="365F91"/>
      <w:sz w:val="16"/>
      <w:szCs w:val="16"/>
    </w:rPr>
  </w:style>
  <w:style w:type="character" w:customStyle="1" w:styleId="TitelChar">
    <w:name w:val="Titel Char"/>
    <w:link w:val="Titel"/>
    <w:uiPriority w:val="10"/>
    <w:rsid w:val="00DD0B48"/>
    <w:rPr>
      <w:caps/>
      <w:color w:val="4F81BD"/>
      <w:spacing w:val="10"/>
      <w:kern w:val="28"/>
      <w:sz w:val="52"/>
      <w:szCs w:val="52"/>
    </w:rPr>
  </w:style>
  <w:style w:type="paragraph" w:styleId="Ondertitel">
    <w:name w:val="Subtitle"/>
    <w:basedOn w:val="Standaard"/>
    <w:next w:val="Standaard"/>
    <w:link w:val="OndertitelChar"/>
    <w:uiPriority w:val="11"/>
    <w:qFormat/>
    <w:rsid w:val="00DD0B48"/>
    <w:pPr>
      <w:spacing w:after="1000" w:line="240" w:lineRule="auto"/>
    </w:pPr>
    <w:rPr>
      <w:caps/>
      <w:color w:val="595959"/>
      <w:spacing w:val="10"/>
      <w:sz w:val="24"/>
      <w:szCs w:val="24"/>
    </w:rPr>
  </w:style>
  <w:style w:type="character" w:customStyle="1" w:styleId="OndertitelChar">
    <w:name w:val="Ondertitel Char"/>
    <w:link w:val="Ondertitel"/>
    <w:uiPriority w:val="11"/>
    <w:rsid w:val="00DD0B48"/>
    <w:rPr>
      <w:caps/>
      <w:color w:val="595959"/>
      <w:spacing w:val="10"/>
      <w:sz w:val="24"/>
      <w:szCs w:val="24"/>
    </w:rPr>
  </w:style>
  <w:style w:type="character" w:styleId="Zwaar">
    <w:name w:val="Strong"/>
    <w:uiPriority w:val="22"/>
    <w:qFormat/>
    <w:rsid w:val="00DD0B48"/>
    <w:rPr>
      <w:b/>
      <w:bCs/>
    </w:rPr>
  </w:style>
  <w:style w:type="character" w:styleId="Nadruk">
    <w:name w:val="Emphasis"/>
    <w:uiPriority w:val="20"/>
    <w:qFormat/>
    <w:rsid w:val="00DD0B48"/>
    <w:rPr>
      <w:caps/>
      <w:color w:val="243F60"/>
      <w:spacing w:val="5"/>
    </w:rPr>
  </w:style>
  <w:style w:type="paragraph" w:styleId="Geenafstand">
    <w:name w:val="No Spacing"/>
    <w:basedOn w:val="Standaard"/>
    <w:link w:val="GeenafstandChar"/>
    <w:uiPriority w:val="1"/>
    <w:qFormat/>
    <w:rsid w:val="00DD0B48"/>
    <w:pPr>
      <w:spacing w:before="0" w:after="0" w:line="240" w:lineRule="auto"/>
    </w:pPr>
  </w:style>
  <w:style w:type="character" w:customStyle="1" w:styleId="GeenafstandChar">
    <w:name w:val="Geen afstand Char"/>
    <w:link w:val="Geenafstand"/>
    <w:uiPriority w:val="1"/>
    <w:rsid w:val="00DD0B48"/>
    <w:rPr>
      <w:sz w:val="20"/>
      <w:szCs w:val="20"/>
    </w:rPr>
  </w:style>
  <w:style w:type="paragraph" w:styleId="Citaat">
    <w:name w:val="Quote"/>
    <w:basedOn w:val="Standaard"/>
    <w:next w:val="Standaard"/>
    <w:link w:val="CitaatChar"/>
    <w:uiPriority w:val="29"/>
    <w:qFormat/>
    <w:rsid w:val="00DD0B48"/>
    <w:rPr>
      <w:i/>
      <w:iCs/>
    </w:rPr>
  </w:style>
  <w:style w:type="character" w:customStyle="1" w:styleId="CitaatChar">
    <w:name w:val="Citaat Char"/>
    <w:link w:val="Citaat"/>
    <w:uiPriority w:val="29"/>
    <w:rsid w:val="00DD0B48"/>
    <w:rPr>
      <w:i/>
      <w:iCs/>
      <w:sz w:val="20"/>
      <w:szCs w:val="20"/>
    </w:rPr>
  </w:style>
  <w:style w:type="paragraph" w:styleId="Duidelijkcitaat">
    <w:name w:val="Intense Quote"/>
    <w:basedOn w:val="Standaard"/>
    <w:next w:val="Standaard"/>
    <w:link w:val="DuidelijkcitaatChar"/>
    <w:uiPriority w:val="30"/>
    <w:qFormat/>
    <w:rsid w:val="00DD0B48"/>
    <w:pPr>
      <w:pBdr>
        <w:top w:val="single" w:sz="4" w:space="10" w:color="4F81BD"/>
        <w:left w:val="single" w:sz="4" w:space="10" w:color="4F81BD"/>
      </w:pBdr>
      <w:spacing w:after="0"/>
      <w:ind w:left="1296" w:right="1152"/>
      <w:jc w:val="both"/>
    </w:pPr>
    <w:rPr>
      <w:i/>
      <w:iCs/>
      <w:color w:val="4F81BD"/>
    </w:rPr>
  </w:style>
  <w:style w:type="character" w:customStyle="1" w:styleId="DuidelijkcitaatChar">
    <w:name w:val="Duidelijk citaat Char"/>
    <w:link w:val="Duidelijkcitaat"/>
    <w:uiPriority w:val="30"/>
    <w:rsid w:val="00DD0B48"/>
    <w:rPr>
      <w:i/>
      <w:iCs/>
      <w:color w:val="4F81BD"/>
      <w:sz w:val="20"/>
      <w:szCs w:val="20"/>
    </w:rPr>
  </w:style>
  <w:style w:type="character" w:styleId="Subtielebenadrukking">
    <w:name w:val="Subtle Emphasis"/>
    <w:uiPriority w:val="19"/>
    <w:qFormat/>
    <w:rsid w:val="00DD0B48"/>
    <w:rPr>
      <w:i/>
      <w:iCs/>
      <w:color w:val="243F60"/>
    </w:rPr>
  </w:style>
  <w:style w:type="character" w:styleId="Intensievebenadrukking">
    <w:name w:val="Intense Emphasis"/>
    <w:uiPriority w:val="21"/>
    <w:qFormat/>
    <w:rsid w:val="00DD0B48"/>
    <w:rPr>
      <w:b/>
      <w:bCs/>
      <w:caps/>
      <w:color w:val="243F60"/>
      <w:spacing w:val="10"/>
    </w:rPr>
  </w:style>
  <w:style w:type="character" w:styleId="Subtieleverwijzing">
    <w:name w:val="Subtle Reference"/>
    <w:uiPriority w:val="31"/>
    <w:qFormat/>
    <w:rsid w:val="00DD0B48"/>
    <w:rPr>
      <w:b/>
      <w:bCs/>
      <w:color w:val="4F81BD"/>
    </w:rPr>
  </w:style>
  <w:style w:type="character" w:styleId="Intensieveverwijzing">
    <w:name w:val="Intense Reference"/>
    <w:uiPriority w:val="32"/>
    <w:qFormat/>
    <w:rsid w:val="00DD0B48"/>
    <w:rPr>
      <w:b/>
      <w:bCs/>
      <w:i/>
      <w:iCs/>
      <w:caps/>
      <w:color w:val="4F81BD"/>
    </w:rPr>
  </w:style>
  <w:style w:type="character" w:styleId="Titelvanboek">
    <w:name w:val="Book Title"/>
    <w:uiPriority w:val="33"/>
    <w:qFormat/>
    <w:rsid w:val="00DD0B48"/>
    <w:rPr>
      <w:b/>
      <w:bCs/>
      <w:i/>
      <w:iCs/>
      <w:spacing w:val="9"/>
    </w:rPr>
  </w:style>
  <w:style w:type="paragraph" w:styleId="Kopvaninhoudsopgave">
    <w:name w:val="TOC Heading"/>
    <w:basedOn w:val="Kop1"/>
    <w:next w:val="Standaard"/>
    <w:uiPriority w:val="39"/>
    <w:semiHidden/>
    <w:unhideWhenUsed/>
    <w:qFormat/>
    <w:rsid w:val="00DD0B48"/>
    <w:pPr>
      <w:outlineLvl w:val="9"/>
    </w:pPr>
    <w:rPr>
      <w:lang w:bidi="en-US"/>
    </w:rPr>
  </w:style>
  <w:style w:type="paragraph" w:styleId="Onderwerpvanopmerking">
    <w:name w:val="annotation subject"/>
    <w:basedOn w:val="Tekstopmerking"/>
    <w:next w:val="Tekstopmerking"/>
    <w:link w:val="OnderwerpvanopmerkingChar"/>
    <w:rsid w:val="00E41F3D"/>
    <w:rPr>
      <w:b/>
      <w:bCs/>
    </w:rPr>
  </w:style>
  <w:style w:type="character" w:customStyle="1" w:styleId="TekstopmerkingChar">
    <w:name w:val="Tekst opmerking Char"/>
    <w:basedOn w:val="Standaardalinea-lettertype"/>
    <w:link w:val="Tekstopmerking"/>
    <w:semiHidden/>
    <w:rsid w:val="00E41F3D"/>
  </w:style>
  <w:style w:type="character" w:customStyle="1" w:styleId="OnderwerpvanopmerkingChar">
    <w:name w:val="Onderwerp van opmerking Char"/>
    <w:link w:val="Onderwerpvanopmerking"/>
    <w:rsid w:val="00E41F3D"/>
    <w:rPr>
      <w:b/>
      <w:bCs/>
    </w:rPr>
  </w:style>
  <w:style w:type="paragraph" w:styleId="Ballontekst">
    <w:name w:val="Balloon Text"/>
    <w:basedOn w:val="Standaard"/>
    <w:link w:val="BallontekstChar"/>
    <w:rsid w:val="00E41F3D"/>
    <w:pPr>
      <w:spacing w:before="0" w:after="0" w:line="240" w:lineRule="auto"/>
    </w:pPr>
    <w:rPr>
      <w:rFonts w:ascii="Tahoma" w:hAnsi="Tahoma" w:cs="Tahoma"/>
      <w:sz w:val="16"/>
      <w:szCs w:val="16"/>
    </w:rPr>
  </w:style>
  <w:style w:type="character" w:customStyle="1" w:styleId="BallontekstChar">
    <w:name w:val="Ballontekst Char"/>
    <w:link w:val="Ballontekst"/>
    <w:rsid w:val="00E41F3D"/>
    <w:rPr>
      <w:rFonts w:ascii="Tahoma" w:hAnsi="Tahoma" w:cs="Tahoma"/>
      <w:sz w:val="16"/>
      <w:szCs w:val="16"/>
    </w:rPr>
  </w:style>
  <w:style w:type="character" w:customStyle="1" w:styleId="VoettekstChar">
    <w:name w:val="Voettekst Char"/>
    <w:basedOn w:val="Standaardalinea-lettertype"/>
    <w:link w:val="Voettekst"/>
    <w:uiPriority w:val="99"/>
    <w:rsid w:val="00DB6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DD0B48"/>
    <w:pPr>
      <w:spacing w:before="200" w:after="200" w:line="276" w:lineRule="auto"/>
    </w:pPr>
  </w:style>
  <w:style w:type="paragraph" w:styleId="Kop1">
    <w:name w:val="heading 1"/>
    <w:basedOn w:val="Standaard"/>
    <w:next w:val="Standaard"/>
    <w:link w:val="Kop1Char"/>
    <w:uiPriority w:val="9"/>
    <w:qFormat/>
    <w:rsid w:val="00DD0B4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Kop2">
    <w:name w:val="heading 2"/>
    <w:basedOn w:val="Standaard"/>
    <w:next w:val="Standaard"/>
    <w:link w:val="Kop2Char"/>
    <w:uiPriority w:val="9"/>
    <w:unhideWhenUsed/>
    <w:qFormat/>
    <w:rsid w:val="00DD0B4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Kop3">
    <w:name w:val="heading 3"/>
    <w:basedOn w:val="Standaard"/>
    <w:next w:val="Standaard"/>
    <w:link w:val="Kop3Char"/>
    <w:uiPriority w:val="9"/>
    <w:unhideWhenUsed/>
    <w:qFormat/>
    <w:rsid w:val="00DD0B48"/>
    <w:pPr>
      <w:pBdr>
        <w:top w:val="single" w:sz="6" w:space="2" w:color="4F81BD"/>
        <w:left w:val="single" w:sz="6" w:space="2" w:color="4F81BD"/>
      </w:pBdr>
      <w:spacing w:before="300" w:after="0"/>
      <w:outlineLvl w:val="2"/>
    </w:pPr>
    <w:rPr>
      <w:caps/>
      <w:color w:val="243F60"/>
      <w:spacing w:val="15"/>
      <w:sz w:val="22"/>
      <w:szCs w:val="22"/>
    </w:rPr>
  </w:style>
  <w:style w:type="paragraph" w:styleId="Kop4">
    <w:name w:val="heading 4"/>
    <w:basedOn w:val="Standaard"/>
    <w:next w:val="Standaard"/>
    <w:link w:val="Kop4Char"/>
    <w:uiPriority w:val="9"/>
    <w:unhideWhenUsed/>
    <w:qFormat/>
    <w:rsid w:val="00DD0B48"/>
    <w:pPr>
      <w:pBdr>
        <w:top w:val="dotted" w:sz="6" w:space="2" w:color="4F81BD"/>
        <w:left w:val="dotted" w:sz="6" w:space="2" w:color="4F81BD"/>
      </w:pBdr>
      <w:spacing w:before="300" w:after="0"/>
      <w:outlineLvl w:val="3"/>
    </w:pPr>
    <w:rPr>
      <w:caps/>
      <w:color w:val="365F91"/>
      <w:spacing w:val="10"/>
      <w:sz w:val="22"/>
      <w:szCs w:val="22"/>
    </w:rPr>
  </w:style>
  <w:style w:type="paragraph" w:styleId="Kop5">
    <w:name w:val="heading 5"/>
    <w:basedOn w:val="Standaard"/>
    <w:next w:val="Standaard"/>
    <w:link w:val="Kop5Char"/>
    <w:uiPriority w:val="9"/>
    <w:unhideWhenUsed/>
    <w:qFormat/>
    <w:rsid w:val="00DD0B48"/>
    <w:pPr>
      <w:pBdr>
        <w:bottom w:val="single" w:sz="6" w:space="1" w:color="4F81BD"/>
      </w:pBdr>
      <w:spacing w:before="300" w:after="0"/>
      <w:outlineLvl w:val="4"/>
    </w:pPr>
    <w:rPr>
      <w:caps/>
      <w:color w:val="365F91"/>
      <w:spacing w:val="10"/>
      <w:sz w:val="22"/>
      <w:szCs w:val="22"/>
    </w:rPr>
  </w:style>
  <w:style w:type="paragraph" w:styleId="Kop6">
    <w:name w:val="heading 6"/>
    <w:basedOn w:val="Standaard"/>
    <w:next w:val="Standaard"/>
    <w:link w:val="Kop6Char"/>
    <w:uiPriority w:val="9"/>
    <w:unhideWhenUsed/>
    <w:qFormat/>
    <w:rsid w:val="00DD0B48"/>
    <w:pPr>
      <w:pBdr>
        <w:bottom w:val="dotted" w:sz="6" w:space="1" w:color="4F81BD"/>
      </w:pBdr>
      <w:spacing w:before="300" w:after="0"/>
      <w:outlineLvl w:val="5"/>
    </w:pPr>
    <w:rPr>
      <w:caps/>
      <w:color w:val="365F91"/>
      <w:spacing w:val="10"/>
      <w:sz w:val="22"/>
      <w:szCs w:val="22"/>
    </w:rPr>
  </w:style>
  <w:style w:type="paragraph" w:styleId="Kop7">
    <w:name w:val="heading 7"/>
    <w:basedOn w:val="Standaard"/>
    <w:next w:val="Standaard"/>
    <w:link w:val="Kop7Char"/>
    <w:uiPriority w:val="9"/>
    <w:unhideWhenUsed/>
    <w:qFormat/>
    <w:rsid w:val="00DD0B48"/>
    <w:pPr>
      <w:spacing w:before="300" w:after="0"/>
      <w:outlineLvl w:val="6"/>
    </w:pPr>
    <w:rPr>
      <w:caps/>
      <w:color w:val="365F91"/>
      <w:spacing w:val="10"/>
      <w:sz w:val="22"/>
      <w:szCs w:val="22"/>
    </w:rPr>
  </w:style>
  <w:style w:type="paragraph" w:styleId="Kop8">
    <w:name w:val="heading 8"/>
    <w:basedOn w:val="Standaard"/>
    <w:next w:val="Standaard"/>
    <w:link w:val="Kop8Char"/>
    <w:uiPriority w:val="9"/>
    <w:unhideWhenUsed/>
    <w:qFormat/>
    <w:rsid w:val="00DD0B48"/>
    <w:pPr>
      <w:spacing w:before="300" w:after="0"/>
      <w:outlineLvl w:val="7"/>
    </w:pPr>
    <w:rPr>
      <w:caps/>
      <w:spacing w:val="10"/>
      <w:sz w:val="18"/>
      <w:szCs w:val="18"/>
    </w:rPr>
  </w:style>
  <w:style w:type="paragraph" w:styleId="Kop9">
    <w:name w:val="heading 9"/>
    <w:basedOn w:val="Standaard"/>
    <w:next w:val="Standaard"/>
    <w:link w:val="Kop9Char"/>
    <w:uiPriority w:val="9"/>
    <w:unhideWhenUsed/>
    <w:qFormat/>
    <w:rsid w:val="00DD0B48"/>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link w:val="PlattetekstChar"/>
    <w:rPr>
      <w:sz w:val="24"/>
    </w:rPr>
  </w:style>
  <w:style w:type="paragraph" w:customStyle="1" w:styleId="WW-Plattetekst2">
    <w:name w:val="WW-Platte tekst 2"/>
    <w:basedOn w:val="Standaard"/>
    <w:pPr>
      <w:suppressAutoHyphens/>
    </w:pPr>
    <w:rPr>
      <w:b/>
    </w:rPr>
  </w:style>
  <w:style w:type="paragraph" w:styleId="Plattetekstinspringen">
    <w:name w:val="Body Text Indent"/>
    <w:basedOn w:val="Standaard"/>
    <w:link w:val="PlattetekstinspringenChar"/>
    <w:pPr>
      <w:tabs>
        <w:tab w:val="left" w:pos="567"/>
      </w:tabs>
      <w:ind w:left="567"/>
    </w:pPr>
    <w:rPr>
      <w:rFonts w:cs="Arial"/>
    </w:rPr>
  </w:style>
  <w:style w:type="paragraph" w:customStyle="1" w:styleId="Commentaar">
    <w:name w:val="Commentaar"/>
    <w:basedOn w:val="Plattetekst"/>
    <w:pPr>
      <w:spacing w:after="120"/>
      <w:ind w:left="360"/>
    </w:pPr>
    <w:rPr>
      <w:rFonts w:cs="Arial"/>
      <w:i/>
      <w:color w:val="3366FF"/>
      <w:sz w:val="16"/>
      <w:szCs w:val="24"/>
    </w:rPr>
  </w:style>
  <w:style w:type="character" w:styleId="Verwijzingopmerking">
    <w:name w:val="annotation reference"/>
    <w:semiHidden/>
    <w:rPr>
      <w:sz w:val="16"/>
      <w:szCs w:val="16"/>
    </w:rPr>
  </w:style>
  <w:style w:type="paragraph" w:styleId="Tekstopmerking">
    <w:name w:val="annotation text"/>
    <w:basedOn w:val="Standaard"/>
    <w:link w:val="TekstopmerkingChar"/>
    <w:semiHidden/>
  </w:style>
  <w:style w:type="table" w:styleId="Tabelraster">
    <w:name w:val="Table Grid"/>
    <w:basedOn w:val="Standaardtabel"/>
    <w:rsid w:val="00152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semiHidden/>
    <w:pPr>
      <w:jc w:val="both"/>
    </w:pPr>
    <w:rPr>
      <w:noProof/>
      <w:sz w:val="24"/>
    </w:rPr>
  </w:style>
  <w:style w:type="paragraph" w:styleId="Inhopg2">
    <w:name w:val="toc 2"/>
    <w:basedOn w:val="Standaard"/>
    <w:next w:val="Standaard"/>
    <w:autoRedefine/>
    <w:semiHidden/>
    <w:pPr>
      <w:ind w:left="180"/>
    </w:pPr>
  </w:style>
  <w:style w:type="paragraph" w:styleId="Inhopg3">
    <w:name w:val="toc 3"/>
    <w:basedOn w:val="Standaard"/>
    <w:next w:val="Standaard"/>
    <w:autoRedefine/>
    <w:semiHidden/>
    <w:pPr>
      <w:ind w:left="360"/>
    </w:pPr>
  </w:style>
  <w:style w:type="paragraph" w:styleId="Inhopg4">
    <w:name w:val="toc 4"/>
    <w:basedOn w:val="Standaard"/>
    <w:next w:val="Standaard"/>
    <w:autoRedefine/>
    <w:semiHidden/>
    <w:pPr>
      <w:ind w:left="540"/>
    </w:pPr>
  </w:style>
  <w:style w:type="paragraph" w:styleId="Inhopg5">
    <w:name w:val="toc 5"/>
    <w:basedOn w:val="Standaard"/>
    <w:next w:val="Standaard"/>
    <w:autoRedefine/>
    <w:semiHidden/>
    <w:pPr>
      <w:ind w:left="720"/>
    </w:pPr>
  </w:style>
  <w:style w:type="paragraph" w:styleId="Inhopg6">
    <w:name w:val="toc 6"/>
    <w:basedOn w:val="Standaard"/>
    <w:next w:val="Standaard"/>
    <w:autoRedefine/>
    <w:semiHidden/>
    <w:pPr>
      <w:ind w:left="900"/>
    </w:pPr>
  </w:style>
  <w:style w:type="paragraph" w:styleId="Inhopg7">
    <w:name w:val="toc 7"/>
    <w:basedOn w:val="Standaard"/>
    <w:next w:val="Standaard"/>
    <w:autoRedefine/>
    <w:semiHidden/>
    <w:pPr>
      <w:ind w:left="1080"/>
    </w:pPr>
  </w:style>
  <w:style w:type="paragraph" w:styleId="Inhopg8">
    <w:name w:val="toc 8"/>
    <w:basedOn w:val="Standaard"/>
    <w:next w:val="Standaard"/>
    <w:autoRedefine/>
    <w:semiHidden/>
    <w:pPr>
      <w:ind w:left="1260"/>
    </w:pPr>
  </w:style>
  <w:style w:type="paragraph" w:styleId="Inhopg9">
    <w:name w:val="toc 9"/>
    <w:basedOn w:val="Standaard"/>
    <w:next w:val="Standaard"/>
    <w:autoRedefine/>
    <w:semiHidden/>
    <w:pPr>
      <w:ind w:left="1440"/>
    </w:pPr>
  </w:style>
  <w:style w:type="character" w:styleId="Hyperlink">
    <w:name w:val="Hyperlink"/>
    <w:rPr>
      <w:color w:val="0000FF"/>
      <w:u w:val="single"/>
    </w:rPr>
  </w:style>
  <w:style w:type="paragraph" w:customStyle="1" w:styleId="Adres">
    <w:name w:val="Adres"/>
    <w:pPr>
      <w:spacing w:before="200" w:after="200" w:line="276" w:lineRule="auto"/>
      <w:jc w:val="right"/>
    </w:pPr>
    <w:rPr>
      <w:rFonts w:ascii="Arial" w:hAnsi="Arial"/>
      <w:sz w:val="15"/>
      <w:szCs w:val="22"/>
      <w:lang w:val="en-GB" w:eastAsia="en-US"/>
    </w:rPr>
  </w:style>
  <w:style w:type="paragraph" w:customStyle="1" w:styleId="Departement">
    <w:name w:val="Departement"/>
    <w:pPr>
      <w:framePr w:hSpace="181" w:wrap="auto" w:vAnchor="text" w:hAnchor="margin" w:x="-679" w:y="1"/>
      <w:spacing w:before="200" w:after="200" w:line="276" w:lineRule="auto"/>
      <w:suppressOverlap/>
    </w:pPr>
    <w:rPr>
      <w:sz w:val="22"/>
      <w:szCs w:val="22"/>
      <w:lang w:eastAsia="en-US"/>
    </w:rPr>
  </w:style>
  <w:style w:type="paragraph" w:customStyle="1" w:styleId="pagina">
    <w:name w:val="pagina"/>
    <w:basedOn w:val="Adres"/>
    <w:pPr>
      <w:framePr w:hSpace="181" w:wrap="auto" w:vAnchor="text" w:hAnchor="margin" w:x="-679" w:y="1"/>
      <w:suppressOverlap/>
      <w:jc w:val="center"/>
    </w:pPr>
    <w:rPr>
      <w:b/>
    </w:rPr>
  </w:style>
  <w:style w:type="paragraph" w:customStyle="1" w:styleId="normalbulletlist3">
    <w:name w:val="normal bulletlist 3"/>
    <w:basedOn w:val="Standaard"/>
    <w:pPr>
      <w:numPr>
        <w:numId w:val="7"/>
      </w:numPr>
    </w:pPr>
    <w:rPr>
      <w:rFonts w:ascii="Times New Roman" w:hAnsi="Times New Roman"/>
      <w:sz w:val="24"/>
      <w:szCs w:val="24"/>
      <w:lang w:eastAsia="en-US"/>
    </w:rPr>
  </w:style>
  <w:style w:type="paragraph" w:customStyle="1" w:styleId="Reftitel">
    <w:name w:val="Ref titel"/>
    <w:basedOn w:val="Standaard"/>
    <w:pPr>
      <w:spacing w:line="240" w:lineRule="exact"/>
    </w:pPr>
    <w:rPr>
      <w:rFonts w:ascii="Arial" w:hAnsi="Arial"/>
      <w:b/>
      <w:bCs/>
      <w:sz w:val="15"/>
      <w:szCs w:val="24"/>
      <w:lang w:eastAsia="en-US"/>
    </w:rPr>
  </w:style>
  <w:style w:type="paragraph" w:customStyle="1" w:styleId="Refgegevens">
    <w:name w:val="Ref gegevens"/>
    <w:basedOn w:val="Standaard"/>
    <w:pPr>
      <w:spacing w:line="240" w:lineRule="exact"/>
    </w:pPr>
    <w:rPr>
      <w:rFonts w:ascii="Times New Roman" w:hAnsi="Times New Roman"/>
      <w:szCs w:val="24"/>
      <w:lang w:val="en-GB" w:eastAsia="en-US"/>
    </w:rPr>
  </w:style>
  <w:style w:type="paragraph" w:styleId="Titel">
    <w:name w:val="Title"/>
    <w:basedOn w:val="Standaard"/>
    <w:next w:val="Standaard"/>
    <w:link w:val="TitelChar"/>
    <w:uiPriority w:val="10"/>
    <w:qFormat/>
    <w:rsid w:val="00DD0B48"/>
    <w:pPr>
      <w:spacing w:before="720"/>
    </w:pPr>
    <w:rPr>
      <w:caps/>
      <w:color w:val="4F81BD"/>
      <w:spacing w:val="10"/>
      <w:kern w:val="28"/>
      <w:sz w:val="52"/>
      <w:szCs w:val="52"/>
    </w:rPr>
  </w:style>
  <w:style w:type="paragraph" w:customStyle="1" w:styleId="Normalbulletlist30">
    <w:name w:val="Normal bulletlist 3"/>
    <w:basedOn w:val="Standaard"/>
    <w:pPr>
      <w:tabs>
        <w:tab w:val="num" w:pos="1074"/>
      </w:tabs>
      <w:ind w:left="1072" w:hanging="358"/>
    </w:pPr>
    <w:rPr>
      <w:szCs w:val="24"/>
      <w:lang w:eastAsia="en-US"/>
    </w:rPr>
  </w:style>
  <w:style w:type="paragraph" w:customStyle="1" w:styleId="Titelfront">
    <w:name w:val="Titel front"/>
    <w:basedOn w:val="Standaard"/>
    <w:rPr>
      <w:rFonts w:ascii="Arial" w:hAnsi="Arial"/>
      <w:b/>
      <w:bCs/>
      <w:sz w:val="40"/>
    </w:rPr>
  </w:style>
  <w:style w:type="character" w:customStyle="1" w:styleId="apple-style-span">
    <w:name w:val="apple-style-span"/>
    <w:basedOn w:val="Standaardalinea-lettertype"/>
    <w:rsid w:val="004B59FB"/>
  </w:style>
  <w:style w:type="character" w:styleId="GevolgdeHyperlink">
    <w:name w:val="FollowedHyperlink"/>
    <w:rsid w:val="004B59FB"/>
    <w:rPr>
      <w:color w:val="800080"/>
      <w:u w:val="single"/>
    </w:rPr>
  </w:style>
  <w:style w:type="paragraph" w:styleId="Lijstalinea">
    <w:name w:val="List Paragraph"/>
    <w:basedOn w:val="Standaard"/>
    <w:uiPriority w:val="34"/>
    <w:qFormat/>
    <w:rsid w:val="00DD0B48"/>
    <w:pPr>
      <w:ind w:left="720"/>
      <w:contextualSpacing/>
    </w:pPr>
  </w:style>
  <w:style w:type="paragraph" w:styleId="Lijst2">
    <w:name w:val="List 2"/>
    <w:basedOn w:val="Standaard"/>
    <w:rsid w:val="005D6ACE"/>
    <w:pPr>
      <w:ind w:left="566" w:hanging="283"/>
      <w:contextualSpacing/>
    </w:pPr>
  </w:style>
  <w:style w:type="paragraph" w:styleId="Platteteksteersteinspringing">
    <w:name w:val="Body Text First Indent"/>
    <w:basedOn w:val="Plattetekst"/>
    <w:link w:val="PlatteteksteersteinspringingChar"/>
    <w:rsid w:val="005D6ACE"/>
    <w:pPr>
      <w:ind w:firstLine="360"/>
    </w:pPr>
    <w:rPr>
      <w:sz w:val="22"/>
    </w:rPr>
  </w:style>
  <w:style w:type="character" w:customStyle="1" w:styleId="PlattetekstChar">
    <w:name w:val="Platte tekst Char"/>
    <w:link w:val="Plattetekst"/>
    <w:rsid w:val="005D6ACE"/>
    <w:rPr>
      <w:sz w:val="24"/>
      <w:lang w:eastAsia="nl-NL"/>
    </w:rPr>
  </w:style>
  <w:style w:type="character" w:customStyle="1" w:styleId="PlatteteksteersteinspringingChar">
    <w:name w:val="Platte tekst eerste inspringing Char"/>
    <w:link w:val="Platteteksteersteinspringing"/>
    <w:rsid w:val="005D6ACE"/>
    <w:rPr>
      <w:sz w:val="22"/>
      <w:lang w:eastAsia="nl-NL"/>
    </w:rPr>
  </w:style>
  <w:style w:type="paragraph" w:styleId="Platteteksteersteinspringing2">
    <w:name w:val="Body Text First Indent 2"/>
    <w:basedOn w:val="Plattetekstinspringen"/>
    <w:link w:val="Platteteksteersteinspringing2Char"/>
    <w:rsid w:val="005D6ACE"/>
    <w:pPr>
      <w:tabs>
        <w:tab w:val="clear" w:pos="567"/>
      </w:tabs>
      <w:ind w:left="360" w:firstLine="360"/>
    </w:pPr>
    <w:rPr>
      <w:rFonts w:cs="Times New Roman"/>
    </w:rPr>
  </w:style>
  <w:style w:type="character" w:customStyle="1" w:styleId="PlattetekstinspringenChar">
    <w:name w:val="Platte tekst inspringen Char"/>
    <w:link w:val="Plattetekstinspringen"/>
    <w:rsid w:val="005D6ACE"/>
    <w:rPr>
      <w:rFonts w:cs="Arial"/>
      <w:sz w:val="22"/>
      <w:lang w:eastAsia="nl-NL"/>
    </w:rPr>
  </w:style>
  <w:style w:type="character" w:customStyle="1" w:styleId="Platteteksteersteinspringing2Char">
    <w:name w:val="Platte tekst eerste inspringing 2 Char"/>
    <w:basedOn w:val="PlattetekstinspringenChar"/>
    <w:link w:val="Platteteksteersteinspringing2"/>
    <w:rsid w:val="005D6ACE"/>
    <w:rPr>
      <w:rFonts w:cs="Arial"/>
      <w:sz w:val="22"/>
      <w:lang w:eastAsia="nl-NL"/>
    </w:rPr>
  </w:style>
  <w:style w:type="character" w:customStyle="1" w:styleId="Kop1Char">
    <w:name w:val="Kop 1 Char"/>
    <w:link w:val="Kop1"/>
    <w:uiPriority w:val="9"/>
    <w:rsid w:val="00DD0B48"/>
    <w:rPr>
      <w:b/>
      <w:bCs/>
      <w:caps/>
      <w:color w:val="FFFFFF"/>
      <w:spacing w:val="15"/>
      <w:shd w:val="clear" w:color="auto" w:fill="4F81BD"/>
    </w:rPr>
  </w:style>
  <w:style w:type="character" w:customStyle="1" w:styleId="Kop2Char">
    <w:name w:val="Kop 2 Char"/>
    <w:link w:val="Kop2"/>
    <w:uiPriority w:val="9"/>
    <w:rsid w:val="00DD0B48"/>
    <w:rPr>
      <w:caps/>
      <w:spacing w:val="15"/>
      <w:shd w:val="clear" w:color="auto" w:fill="DBE5F1"/>
    </w:rPr>
  </w:style>
  <w:style w:type="character" w:customStyle="1" w:styleId="Kop3Char">
    <w:name w:val="Kop 3 Char"/>
    <w:link w:val="Kop3"/>
    <w:uiPriority w:val="9"/>
    <w:rsid w:val="00DD0B48"/>
    <w:rPr>
      <w:caps/>
      <w:color w:val="243F60"/>
      <w:spacing w:val="15"/>
    </w:rPr>
  </w:style>
  <w:style w:type="character" w:customStyle="1" w:styleId="Kop4Char">
    <w:name w:val="Kop 4 Char"/>
    <w:link w:val="Kop4"/>
    <w:uiPriority w:val="9"/>
    <w:rsid w:val="00DD0B48"/>
    <w:rPr>
      <w:caps/>
      <w:color w:val="365F91"/>
      <w:spacing w:val="10"/>
    </w:rPr>
  </w:style>
  <w:style w:type="character" w:customStyle="1" w:styleId="Kop5Char">
    <w:name w:val="Kop 5 Char"/>
    <w:link w:val="Kop5"/>
    <w:uiPriority w:val="9"/>
    <w:rsid w:val="00DD0B48"/>
    <w:rPr>
      <w:caps/>
      <w:color w:val="365F91"/>
      <w:spacing w:val="10"/>
    </w:rPr>
  </w:style>
  <w:style w:type="character" w:customStyle="1" w:styleId="Kop6Char">
    <w:name w:val="Kop 6 Char"/>
    <w:link w:val="Kop6"/>
    <w:uiPriority w:val="9"/>
    <w:rsid w:val="00DD0B48"/>
    <w:rPr>
      <w:caps/>
      <w:color w:val="365F91"/>
      <w:spacing w:val="10"/>
    </w:rPr>
  </w:style>
  <w:style w:type="character" w:customStyle="1" w:styleId="Kop7Char">
    <w:name w:val="Kop 7 Char"/>
    <w:link w:val="Kop7"/>
    <w:uiPriority w:val="9"/>
    <w:rsid w:val="00DD0B48"/>
    <w:rPr>
      <w:caps/>
      <w:color w:val="365F91"/>
      <w:spacing w:val="10"/>
    </w:rPr>
  </w:style>
  <w:style w:type="character" w:customStyle="1" w:styleId="Kop8Char">
    <w:name w:val="Kop 8 Char"/>
    <w:link w:val="Kop8"/>
    <w:uiPriority w:val="9"/>
    <w:rsid w:val="00DD0B48"/>
    <w:rPr>
      <w:caps/>
      <w:spacing w:val="10"/>
      <w:sz w:val="18"/>
      <w:szCs w:val="18"/>
    </w:rPr>
  </w:style>
  <w:style w:type="character" w:customStyle="1" w:styleId="Kop9Char">
    <w:name w:val="Kop 9 Char"/>
    <w:link w:val="Kop9"/>
    <w:uiPriority w:val="9"/>
    <w:rsid w:val="00DD0B48"/>
    <w:rPr>
      <w:i/>
      <w:caps/>
      <w:spacing w:val="10"/>
      <w:sz w:val="18"/>
      <w:szCs w:val="18"/>
    </w:rPr>
  </w:style>
  <w:style w:type="paragraph" w:styleId="Bijschrift">
    <w:name w:val="caption"/>
    <w:basedOn w:val="Standaard"/>
    <w:next w:val="Standaard"/>
    <w:uiPriority w:val="35"/>
    <w:semiHidden/>
    <w:unhideWhenUsed/>
    <w:qFormat/>
    <w:rsid w:val="00DD0B48"/>
    <w:rPr>
      <w:b/>
      <w:bCs/>
      <w:color w:val="365F91"/>
      <w:sz w:val="16"/>
      <w:szCs w:val="16"/>
    </w:rPr>
  </w:style>
  <w:style w:type="character" w:customStyle="1" w:styleId="TitelChar">
    <w:name w:val="Titel Char"/>
    <w:link w:val="Titel"/>
    <w:uiPriority w:val="10"/>
    <w:rsid w:val="00DD0B48"/>
    <w:rPr>
      <w:caps/>
      <w:color w:val="4F81BD"/>
      <w:spacing w:val="10"/>
      <w:kern w:val="28"/>
      <w:sz w:val="52"/>
      <w:szCs w:val="52"/>
    </w:rPr>
  </w:style>
  <w:style w:type="paragraph" w:styleId="Ondertitel">
    <w:name w:val="Subtitle"/>
    <w:basedOn w:val="Standaard"/>
    <w:next w:val="Standaard"/>
    <w:link w:val="OndertitelChar"/>
    <w:uiPriority w:val="11"/>
    <w:qFormat/>
    <w:rsid w:val="00DD0B48"/>
    <w:pPr>
      <w:spacing w:after="1000" w:line="240" w:lineRule="auto"/>
    </w:pPr>
    <w:rPr>
      <w:caps/>
      <w:color w:val="595959"/>
      <w:spacing w:val="10"/>
      <w:sz w:val="24"/>
      <w:szCs w:val="24"/>
    </w:rPr>
  </w:style>
  <w:style w:type="character" w:customStyle="1" w:styleId="OndertitelChar">
    <w:name w:val="Ondertitel Char"/>
    <w:link w:val="Ondertitel"/>
    <w:uiPriority w:val="11"/>
    <w:rsid w:val="00DD0B48"/>
    <w:rPr>
      <w:caps/>
      <w:color w:val="595959"/>
      <w:spacing w:val="10"/>
      <w:sz w:val="24"/>
      <w:szCs w:val="24"/>
    </w:rPr>
  </w:style>
  <w:style w:type="character" w:styleId="Zwaar">
    <w:name w:val="Strong"/>
    <w:uiPriority w:val="22"/>
    <w:qFormat/>
    <w:rsid w:val="00DD0B48"/>
    <w:rPr>
      <w:b/>
      <w:bCs/>
    </w:rPr>
  </w:style>
  <w:style w:type="character" w:styleId="Nadruk">
    <w:name w:val="Emphasis"/>
    <w:uiPriority w:val="20"/>
    <w:qFormat/>
    <w:rsid w:val="00DD0B48"/>
    <w:rPr>
      <w:caps/>
      <w:color w:val="243F60"/>
      <w:spacing w:val="5"/>
    </w:rPr>
  </w:style>
  <w:style w:type="paragraph" w:styleId="Geenafstand">
    <w:name w:val="No Spacing"/>
    <w:basedOn w:val="Standaard"/>
    <w:link w:val="GeenafstandChar"/>
    <w:uiPriority w:val="1"/>
    <w:qFormat/>
    <w:rsid w:val="00DD0B48"/>
    <w:pPr>
      <w:spacing w:before="0" w:after="0" w:line="240" w:lineRule="auto"/>
    </w:pPr>
  </w:style>
  <w:style w:type="character" w:customStyle="1" w:styleId="GeenafstandChar">
    <w:name w:val="Geen afstand Char"/>
    <w:link w:val="Geenafstand"/>
    <w:uiPriority w:val="1"/>
    <w:rsid w:val="00DD0B48"/>
    <w:rPr>
      <w:sz w:val="20"/>
      <w:szCs w:val="20"/>
    </w:rPr>
  </w:style>
  <w:style w:type="paragraph" w:styleId="Citaat">
    <w:name w:val="Quote"/>
    <w:basedOn w:val="Standaard"/>
    <w:next w:val="Standaard"/>
    <w:link w:val="CitaatChar"/>
    <w:uiPriority w:val="29"/>
    <w:qFormat/>
    <w:rsid w:val="00DD0B48"/>
    <w:rPr>
      <w:i/>
      <w:iCs/>
    </w:rPr>
  </w:style>
  <w:style w:type="character" w:customStyle="1" w:styleId="CitaatChar">
    <w:name w:val="Citaat Char"/>
    <w:link w:val="Citaat"/>
    <w:uiPriority w:val="29"/>
    <w:rsid w:val="00DD0B48"/>
    <w:rPr>
      <w:i/>
      <w:iCs/>
      <w:sz w:val="20"/>
      <w:szCs w:val="20"/>
    </w:rPr>
  </w:style>
  <w:style w:type="paragraph" w:styleId="Duidelijkcitaat">
    <w:name w:val="Intense Quote"/>
    <w:basedOn w:val="Standaard"/>
    <w:next w:val="Standaard"/>
    <w:link w:val="DuidelijkcitaatChar"/>
    <w:uiPriority w:val="30"/>
    <w:qFormat/>
    <w:rsid w:val="00DD0B48"/>
    <w:pPr>
      <w:pBdr>
        <w:top w:val="single" w:sz="4" w:space="10" w:color="4F81BD"/>
        <w:left w:val="single" w:sz="4" w:space="10" w:color="4F81BD"/>
      </w:pBdr>
      <w:spacing w:after="0"/>
      <w:ind w:left="1296" w:right="1152"/>
      <w:jc w:val="both"/>
    </w:pPr>
    <w:rPr>
      <w:i/>
      <w:iCs/>
      <w:color w:val="4F81BD"/>
    </w:rPr>
  </w:style>
  <w:style w:type="character" w:customStyle="1" w:styleId="DuidelijkcitaatChar">
    <w:name w:val="Duidelijk citaat Char"/>
    <w:link w:val="Duidelijkcitaat"/>
    <w:uiPriority w:val="30"/>
    <w:rsid w:val="00DD0B48"/>
    <w:rPr>
      <w:i/>
      <w:iCs/>
      <w:color w:val="4F81BD"/>
      <w:sz w:val="20"/>
      <w:szCs w:val="20"/>
    </w:rPr>
  </w:style>
  <w:style w:type="character" w:styleId="Subtielebenadrukking">
    <w:name w:val="Subtle Emphasis"/>
    <w:uiPriority w:val="19"/>
    <w:qFormat/>
    <w:rsid w:val="00DD0B48"/>
    <w:rPr>
      <w:i/>
      <w:iCs/>
      <w:color w:val="243F60"/>
    </w:rPr>
  </w:style>
  <w:style w:type="character" w:styleId="Intensievebenadrukking">
    <w:name w:val="Intense Emphasis"/>
    <w:uiPriority w:val="21"/>
    <w:qFormat/>
    <w:rsid w:val="00DD0B48"/>
    <w:rPr>
      <w:b/>
      <w:bCs/>
      <w:caps/>
      <w:color w:val="243F60"/>
      <w:spacing w:val="10"/>
    </w:rPr>
  </w:style>
  <w:style w:type="character" w:styleId="Subtieleverwijzing">
    <w:name w:val="Subtle Reference"/>
    <w:uiPriority w:val="31"/>
    <w:qFormat/>
    <w:rsid w:val="00DD0B48"/>
    <w:rPr>
      <w:b/>
      <w:bCs/>
      <w:color w:val="4F81BD"/>
    </w:rPr>
  </w:style>
  <w:style w:type="character" w:styleId="Intensieveverwijzing">
    <w:name w:val="Intense Reference"/>
    <w:uiPriority w:val="32"/>
    <w:qFormat/>
    <w:rsid w:val="00DD0B48"/>
    <w:rPr>
      <w:b/>
      <w:bCs/>
      <w:i/>
      <w:iCs/>
      <w:caps/>
      <w:color w:val="4F81BD"/>
    </w:rPr>
  </w:style>
  <w:style w:type="character" w:styleId="Titelvanboek">
    <w:name w:val="Book Title"/>
    <w:uiPriority w:val="33"/>
    <w:qFormat/>
    <w:rsid w:val="00DD0B48"/>
    <w:rPr>
      <w:b/>
      <w:bCs/>
      <w:i/>
      <w:iCs/>
      <w:spacing w:val="9"/>
    </w:rPr>
  </w:style>
  <w:style w:type="paragraph" w:styleId="Kopvaninhoudsopgave">
    <w:name w:val="TOC Heading"/>
    <w:basedOn w:val="Kop1"/>
    <w:next w:val="Standaard"/>
    <w:uiPriority w:val="39"/>
    <w:semiHidden/>
    <w:unhideWhenUsed/>
    <w:qFormat/>
    <w:rsid w:val="00DD0B48"/>
    <w:pPr>
      <w:outlineLvl w:val="9"/>
    </w:pPr>
    <w:rPr>
      <w:lang w:bidi="en-US"/>
    </w:rPr>
  </w:style>
  <w:style w:type="paragraph" w:styleId="Onderwerpvanopmerking">
    <w:name w:val="annotation subject"/>
    <w:basedOn w:val="Tekstopmerking"/>
    <w:next w:val="Tekstopmerking"/>
    <w:link w:val="OnderwerpvanopmerkingChar"/>
    <w:rsid w:val="00E41F3D"/>
    <w:rPr>
      <w:b/>
      <w:bCs/>
    </w:rPr>
  </w:style>
  <w:style w:type="character" w:customStyle="1" w:styleId="TekstopmerkingChar">
    <w:name w:val="Tekst opmerking Char"/>
    <w:basedOn w:val="Standaardalinea-lettertype"/>
    <w:link w:val="Tekstopmerking"/>
    <w:semiHidden/>
    <w:rsid w:val="00E41F3D"/>
  </w:style>
  <w:style w:type="character" w:customStyle="1" w:styleId="OnderwerpvanopmerkingChar">
    <w:name w:val="Onderwerp van opmerking Char"/>
    <w:link w:val="Onderwerpvanopmerking"/>
    <w:rsid w:val="00E41F3D"/>
    <w:rPr>
      <w:b/>
      <w:bCs/>
    </w:rPr>
  </w:style>
  <w:style w:type="paragraph" w:styleId="Ballontekst">
    <w:name w:val="Balloon Text"/>
    <w:basedOn w:val="Standaard"/>
    <w:link w:val="BallontekstChar"/>
    <w:rsid w:val="00E41F3D"/>
    <w:pPr>
      <w:spacing w:before="0" w:after="0" w:line="240" w:lineRule="auto"/>
    </w:pPr>
    <w:rPr>
      <w:rFonts w:ascii="Tahoma" w:hAnsi="Tahoma" w:cs="Tahoma"/>
      <w:sz w:val="16"/>
      <w:szCs w:val="16"/>
    </w:rPr>
  </w:style>
  <w:style w:type="character" w:customStyle="1" w:styleId="BallontekstChar">
    <w:name w:val="Ballontekst Char"/>
    <w:link w:val="Ballontekst"/>
    <w:rsid w:val="00E41F3D"/>
    <w:rPr>
      <w:rFonts w:ascii="Tahoma" w:hAnsi="Tahoma" w:cs="Tahoma"/>
      <w:sz w:val="16"/>
      <w:szCs w:val="16"/>
    </w:rPr>
  </w:style>
  <w:style w:type="character" w:customStyle="1" w:styleId="VoettekstChar">
    <w:name w:val="Voettekst Char"/>
    <w:basedOn w:val="Standaardalinea-lettertype"/>
    <w:link w:val="Voettekst"/>
    <w:uiPriority w:val="99"/>
    <w:rsid w:val="00DB6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46518">
      <w:bodyDiv w:val="1"/>
      <w:marLeft w:val="0"/>
      <w:marRight w:val="0"/>
      <w:marTop w:val="0"/>
      <w:marBottom w:val="0"/>
      <w:divBdr>
        <w:top w:val="none" w:sz="0" w:space="0" w:color="auto"/>
        <w:left w:val="none" w:sz="0" w:space="0" w:color="auto"/>
        <w:bottom w:val="none" w:sz="0" w:space="0" w:color="auto"/>
        <w:right w:val="none" w:sz="0" w:space="0" w:color="auto"/>
      </w:divBdr>
    </w:div>
    <w:div w:id="206994775">
      <w:bodyDiv w:val="1"/>
      <w:marLeft w:val="0"/>
      <w:marRight w:val="0"/>
      <w:marTop w:val="0"/>
      <w:marBottom w:val="0"/>
      <w:divBdr>
        <w:top w:val="none" w:sz="0" w:space="0" w:color="auto"/>
        <w:left w:val="none" w:sz="0" w:space="0" w:color="auto"/>
        <w:bottom w:val="none" w:sz="0" w:space="0" w:color="auto"/>
        <w:right w:val="none" w:sz="0" w:space="0" w:color="auto"/>
      </w:divBdr>
    </w:div>
    <w:div w:id="51315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stadincijfers.antwerpen.be/Databank/Jive/?workspace_guid=50edba67-47c5-4a97-abe9-97fa0811b3f5" TargetMode="External"/><Relationship Id="rId2" Type="http://schemas.openxmlformats.org/officeDocument/2006/relationships/hyperlink" Target="https://stadincijfers.antwerpen.be/Databank/Jive/?workspace_guid=1df521c0-12fc-4e80-b5cd-9ed67c736227" TargetMode="External"/><Relationship Id="rId1" Type="http://schemas.openxmlformats.org/officeDocument/2006/relationships/hyperlink" Target="https://stadincijfers.antwerpen.be/Databank/Jive/?workspace_guid=3bfbde36-26a5-4d7e-a47d-05e049326fb1"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tadincijfers@stad.antwerpen.be" TargetMode="External"/><Relationship Id="rId18" Type="http://schemas.openxmlformats.org/officeDocument/2006/relationships/image" Target="media/image2.png"/><Relationship Id="rId26" Type="http://schemas.openxmlformats.org/officeDocument/2006/relationships/hyperlink" Target="https://stadincijfers.antwerpen.be/Jive?sel_guid=c1705024-5ad7-429e-9d7d-8fd30067486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stadincijfers.antwerpen.be/Databank/Jive/?workspace_guid=1f1c26c0-06aa-4b55-9d18-dcc186a5c4c3" TargetMode="External"/><Relationship Id="rId7" Type="http://schemas.openxmlformats.org/officeDocument/2006/relationships/footnotes" Target="footnotes.xml"/><Relationship Id="rId12" Type="http://schemas.openxmlformats.org/officeDocument/2006/relationships/hyperlink" Target="http://www.antwerpen.be" TargetMode="External"/><Relationship Id="rId17" Type="http://schemas.openxmlformats.org/officeDocument/2006/relationships/hyperlink" Target="https://stadincijfers.antwerpen.be/dashboard/" TargetMode="External"/><Relationship Id="rId25" Type="http://schemas.openxmlformats.org/officeDocument/2006/relationships/image" Target="media/image6.png"/><Relationship Id="rId33" Type="http://schemas.openxmlformats.org/officeDocument/2006/relationships/hyperlink" Target="https://stadincijfers.antwerpen.be/Databank/Jive/?workspace_guid=162c0253-385d-4e76-ac44-889f30ced92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tadincijfers.antwerpen.be/admin/report/Handleiding_buurtmonitor_Antwerpen_jive_2015.pdf" TargetMode="External"/><Relationship Id="rId20" Type="http://schemas.openxmlformats.org/officeDocument/2006/relationships/image" Target="media/image4.png"/><Relationship Id="rId29" Type="http://schemas.openxmlformats.org/officeDocument/2006/relationships/hyperlink" Target="https://stadincijfers.antwerpen.be/Databank/Jive/?workspace_guid=64a77874-c0fd-42f5-8982-745b3989f69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ntwerpen.be" TargetMode="External"/><Relationship Id="rId24" Type="http://schemas.openxmlformats.org/officeDocument/2006/relationships/comments" Target="comments.xml"/><Relationship Id="rId32" Type="http://schemas.openxmlformats.org/officeDocument/2006/relationships/hyperlink" Target="https://stadincijfers.antwerpen.be/Databank/Jive/?workspace_guid=2333debc-5115-4a85-ad29-a53e8bec0834"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reinhard.stoop@stad.antwerpen.be" TargetMode="External"/><Relationship Id="rId23" Type="http://schemas.openxmlformats.org/officeDocument/2006/relationships/hyperlink" Target="https://stadincijfers.antwerpen.be/databank/?cat_open=Rapporten%20voor%20gebied%20naar%20keuze" TargetMode="External"/><Relationship Id="rId28" Type="http://schemas.openxmlformats.org/officeDocument/2006/relationships/hyperlink" Target="https://stadincijfers.antwerpen.be/Databank/Jive/?workspace_guid=64a77874-c0fd-42f5-8982-745b3989f69a" TargetMode="External"/><Relationship Id="rId36" Type="http://schemas.openxmlformats.org/officeDocument/2006/relationships/hyperlink" Target="https://stadincijfers.antwerpen.be/Databank/Jive/?workspace_guid=5aa44c03-5eda-4481-a20a-47d5d8328458" TargetMode="External"/><Relationship Id="rId10" Type="http://schemas.openxmlformats.org/officeDocument/2006/relationships/hyperlink" Target="https://stadincijfers.antwerpen.be/" TargetMode="External"/><Relationship Id="rId19" Type="http://schemas.openxmlformats.org/officeDocument/2006/relationships/image" Target="media/image3.png"/><Relationship Id="rId31" Type="http://schemas.openxmlformats.org/officeDocument/2006/relationships/hyperlink" Target="https://stadincijfers.antwerpen.be/Jive?sel_guid=a08695c6-894b-41ca-a371-bff2896b636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stephanie.peeters@stad.antwerpen.be" TargetMode="External"/><Relationship Id="rId22" Type="http://schemas.openxmlformats.org/officeDocument/2006/relationships/hyperlink" Target="https://stadincijfers.antwerpen.be/databank/" TargetMode="External"/><Relationship Id="rId27" Type="http://schemas.openxmlformats.org/officeDocument/2006/relationships/hyperlink" Target="https://stadincijfers.antwerpen.be/Jive?sel_guid=142e6f1f-fb13-4f29-8bc7-639e30b34779" TargetMode="External"/><Relationship Id="rId30" Type="http://schemas.openxmlformats.org/officeDocument/2006/relationships/hyperlink" Target="https://stadincijfers.antwerpen.be/Jive?sel_guid=1fcfb482-d960-4c32-9cd5-e4298d8d18ad" TargetMode="External"/><Relationship Id="rId35" Type="http://schemas.openxmlformats.org/officeDocument/2006/relationships/hyperlink" Target="https://stadincijfers.antwerpen.be/Databank/Jive/?workspace_guid=0064063b-c846-4a61-8d16-192a26a8a63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D0E17-DBA4-4B43-B627-A39DC42D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1318</Words>
  <Characters>9256</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Naam:</vt:lpstr>
    </vt:vector>
  </TitlesOfParts>
  <Company>Digipolis</Company>
  <LinksUpToDate>false</LinksUpToDate>
  <CharactersWithSpaces>10553</CharactersWithSpaces>
  <SharedDoc>false</SharedDoc>
  <HLinks>
    <vt:vector size="150" baseType="variant">
      <vt:variant>
        <vt:i4>7995461</vt:i4>
      </vt:variant>
      <vt:variant>
        <vt:i4>69</vt:i4>
      </vt:variant>
      <vt:variant>
        <vt:i4>0</vt:i4>
      </vt:variant>
      <vt:variant>
        <vt:i4>5</vt:i4>
      </vt:variant>
      <vt:variant>
        <vt:lpwstr>https://stadincijfers.antwerpen.be/Databank/Jive/?workspace_guid=905620d9-a16f-496b-a415-c7482145cbf8</vt:lpwstr>
      </vt:variant>
      <vt:variant>
        <vt:lpwstr/>
      </vt:variant>
      <vt:variant>
        <vt:i4>2424910</vt:i4>
      </vt:variant>
      <vt:variant>
        <vt:i4>66</vt:i4>
      </vt:variant>
      <vt:variant>
        <vt:i4>0</vt:i4>
      </vt:variant>
      <vt:variant>
        <vt:i4>5</vt:i4>
      </vt:variant>
      <vt:variant>
        <vt:lpwstr>https://stadincijfers.antwerpen.be/Databank/Jive/?workspace_guid=60935807-5c0d-431f-8360-acb30cfc83cc</vt:lpwstr>
      </vt:variant>
      <vt:variant>
        <vt:lpwstr/>
      </vt:variant>
      <vt:variant>
        <vt:i4>7405645</vt:i4>
      </vt:variant>
      <vt:variant>
        <vt:i4>63</vt:i4>
      </vt:variant>
      <vt:variant>
        <vt:i4>0</vt:i4>
      </vt:variant>
      <vt:variant>
        <vt:i4>5</vt:i4>
      </vt:variant>
      <vt:variant>
        <vt:lpwstr>https://stadincijfers.antwerpen.be/Databank/Jive/?workspace_guid=356d67b0-3479-481f-9499-e600da68fadb</vt:lpwstr>
      </vt:variant>
      <vt:variant>
        <vt:lpwstr/>
      </vt:variant>
      <vt:variant>
        <vt:i4>2687000</vt:i4>
      </vt:variant>
      <vt:variant>
        <vt:i4>60</vt:i4>
      </vt:variant>
      <vt:variant>
        <vt:i4>0</vt:i4>
      </vt:variant>
      <vt:variant>
        <vt:i4>5</vt:i4>
      </vt:variant>
      <vt:variant>
        <vt:lpwstr>https://stadincijfers.antwerpen.be/Jive?sel_guid=deb0ea27-defa-4436-87a1-b350d39b4726</vt:lpwstr>
      </vt:variant>
      <vt:variant>
        <vt:lpwstr/>
      </vt:variant>
      <vt:variant>
        <vt:i4>2949138</vt:i4>
      </vt:variant>
      <vt:variant>
        <vt:i4>57</vt:i4>
      </vt:variant>
      <vt:variant>
        <vt:i4>0</vt:i4>
      </vt:variant>
      <vt:variant>
        <vt:i4>5</vt:i4>
      </vt:variant>
      <vt:variant>
        <vt:lpwstr>https://stadincijfers.antwerpen.be/Databank/Jive/?workspace_guid=4ddc0a09-e8b7-4d54-ba53-24acb1f2ef3f</vt:lpwstr>
      </vt:variant>
      <vt:variant>
        <vt:lpwstr/>
      </vt:variant>
      <vt:variant>
        <vt:i4>8257555</vt:i4>
      </vt:variant>
      <vt:variant>
        <vt:i4>54</vt:i4>
      </vt:variant>
      <vt:variant>
        <vt:i4>0</vt:i4>
      </vt:variant>
      <vt:variant>
        <vt:i4>5</vt:i4>
      </vt:variant>
      <vt:variant>
        <vt:lpwstr>https://stadincijfers.antwerpen.be/Databank/Jive/?workspace_guid=2333debc-5115-4a85-ad29-a53e8bec0834</vt:lpwstr>
      </vt:variant>
      <vt:variant>
        <vt:lpwstr/>
      </vt:variant>
      <vt:variant>
        <vt:i4>7733268</vt:i4>
      </vt:variant>
      <vt:variant>
        <vt:i4>51</vt:i4>
      </vt:variant>
      <vt:variant>
        <vt:i4>0</vt:i4>
      </vt:variant>
      <vt:variant>
        <vt:i4>5</vt:i4>
      </vt:variant>
      <vt:variant>
        <vt:lpwstr>https://stadincijfers.antwerpen.be/Jive?sel_guid=a08695c6-894b-41ca-a371-bff2896b636b</vt:lpwstr>
      </vt:variant>
      <vt:variant>
        <vt:lpwstr/>
      </vt:variant>
      <vt:variant>
        <vt:i4>2490442</vt:i4>
      </vt:variant>
      <vt:variant>
        <vt:i4>48</vt:i4>
      </vt:variant>
      <vt:variant>
        <vt:i4>0</vt:i4>
      </vt:variant>
      <vt:variant>
        <vt:i4>5</vt:i4>
      </vt:variant>
      <vt:variant>
        <vt:lpwstr>https://stadincijfers.antwerpen.be/Jive?sel_guid=1fcfb482-d960-4c32-9cd5-e4298d8d18ad</vt:lpwstr>
      </vt:variant>
      <vt:variant>
        <vt:lpwstr/>
      </vt:variant>
      <vt:variant>
        <vt:i4>2883602</vt:i4>
      </vt:variant>
      <vt:variant>
        <vt:i4>45</vt:i4>
      </vt:variant>
      <vt:variant>
        <vt:i4>0</vt:i4>
      </vt:variant>
      <vt:variant>
        <vt:i4>5</vt:i4>
      </vt:variant>
      <vt:variant>
        <vt:lpwstr>https://stadincijfers.antwerpen.be/Databank/Jive/?workspace_guid=64a77874-c0fd-42f5-8982-745b3989f69a</vt:lpwstr>
      </vt:variant>
      <vt:variant>
        <vt:lpwstr/>
      </vt:variant>
      <vt:variant>
        <vt:i4>2883602</vt:i4>
      </vt:variant>
      <vt:variant>
        <vt:i4>42</vt:i4>
      </vt:variant>
      <vt:variant>
        <vt:i4>0</vt:i4>
      </vt:variant>
      <vt:variant>
        <vt:i4>5</vt:i4>
      </vt:variant>
      <vt:variant>
        <vt:lpwstr>https://stadincijfers.antwerpen.be/Databank/Jive/?workspace_guid=64a77874-c0fd-42f5-8982-745b3989f69a</vt:lpwstr>
      </vt:variant>
      <vt:variant>
        <vt:lpwstr/>
      </vt:variant>
      <vt:variant>
        <vt:i4>2752583</vt:i4>
      </vt:variant>
      <vt:variant>
        <vt:i4>39</vt:i4>
      </vt:variant>
      <vt:variant>
        <vt:i4>0</vt:i4>
      </vt:variant>
      <vt:variant>
        <vt:i4>5</vt:i4>
      </vt:variant>
      <vt:variant>
        <vt:lpwstr>https://stadincijfers.antwerpen.be/Jive?sel_guid=142e6f1f-fb13-4f29-8bc7-639e30b34779</vt:lpwstr>
      </vt:variant>
      <vt:variant>
        <vt:lpwstr/>
      </vt:variant>
      <vt:variant>
        <vt:i4>2162752</vt:i4>
      </vt:variant>
      <vt:variant>
        <vt:i4>36</vt:i4>
      </vt:variant>
      <vt:variant>
        <vt:i4>0</vt:i4>
      </vt:variant>
      <vt:variant>
        <vt:i4>5</vt:i4>
      </vt:variant>
      <vt:variant>
        <vt:lpwstr>https://stadincijfers.antwerpen.be/Jive?sel_guid=c1705024-5ad7-429e-9d7d-8fd30067486f</vt:lpwstr>
      </vt:variant>
      <vt:variant>
        <vt:lpwstr/>
      </vt:variant>
      <vt:variant>
        <vt:i4>2556012</vt:i4>
      </vt:variant>
      <vt:variant>
        <vt:i4>33</vt:i4>
      </vt:variant>
      <vt:variant>
        <vt:i4>0</vt:i4>
      </vt:variant>
      <vt:variant>
        <vt:i4>5</vt:i4>
      </vt:variant>
      <vt:variant>
        <vt:lpwstr>https://stadincijfers.antwerpen.be/databank/?var=bevtot&amp;view=map&amp;geolevel=wijk</vt:lpwstr>
      </vt:variant>
      <vt:variant>
        <vt:lpwstr/>
      </vt:variant>
      <vt:variant>
        <vt:i4>7929860</vt:i4>
      </vt:variant>
      <vt:variant>
        <vt:i4>30</vt:i4>
      </vt:variant>
      <vt:variant>
        <vt:i4>0</vt:i4>
      </vt:variant>
      <vt:variant>
        <vt:i4>5</vt:i4>
      </vt:variant>
      <vt:variant>
        <vt:lpwstr>https://stadincijfers.antwerpen.be/databank/?cat_open=Rapporten%20voor%20gebied%20naar%20keuze</vt:lpwstr>
      </vt:variant>
      <vt:variant>
        <vt:lpwstr/>
      </vt:variant>
      <vt:variant>
        <vt:i4>4849677</vt:i4>
      </vt:variant>
      <vt:variant>
        <vt:i4>27</vt:i4>
      </vt:variant>
      <vt:variant>
        <vt:i4>0</vt:i4>
      </vt:variant>
      <vt:variant>
        <vt:i4>5</vt:i4>
      </vt:variant>
      <vt:variant>
        <vt:lpwstr>https://stadincijfers.antwerpen.be/databank/</vt:lpwstr>
      </vt:variant>
      <vt:variant>
        <vt:lpwstr/>
      </vt:variant>
      <vt:variant>
        <vt:i4>589843</vt:i4>
      </vt:variant>
      <vt:variant>
        <vt:i4>24</vt:i4>
      </vt:variant>
      <vt:variant>
        <vt:i4>0</vt:i4>
      </vt:variant>
      <vt:variant>
        <vt:i4>5</vt:i4>
      </vt:variant>
      <vt:variant>
        <vt:lpwstr>https://stadincijfers.antwerpen.be/dashboard/</vt:lpwstr>
      </vt:variant>
      <vt:variant>
        <vt:lpwstr/>
      </vt:variant>
      <vt:variant>
        <vt:i4>5046295</vt:i4>
      </vt:variant>
      <vt:variant>
        <vt:i4>21</vt:i4>
      </vt:variant>
      <vt:variant>
        <vt:i4>0</vt:i4>
      </vt:variant>
      <vt:variant>
        <vt:i4>5</vt:i4>
      </vt:variant>
      <vt:variant>
        <vt:lpwstr>https://stadincijfers.antwerpen.be/admin/report/Handleiding_buurtmonitor_Antwerpen_jive_2015.pdf</vt:lpwstr>
      </vt:variant>
      <vt:variant>
        <vt:lpwstr/>
      </vt:variant>
      <vt:variant>
        <vt:i4>655412</vt:i4>
      </vt:variant>
      <vt:variant>
        <vt:i4>18</vt:i4>
      </vt:variant>
      <vt:variant>
        <vt:i4>0</vt:i4>
      </vt:variant>
      <vt:variant>
        <vt:i4>5</vt:i4>
      </vt:variant>
      <vt:variant>
        <vt:lpwstr>mailto:reinhard.stoop@stad.antwerpen.be</vt:lpwstr>
      </vt:variant>
      <vt:variant>
        <vt:lpwstr/>
      </vt:variant>
      <vt:variant>
        <vt:i4>3080214</vt:i4>
      </vt:variant>
      <vt:variant>
        <vt:i4>15</vt:i4>
      </vt:variant>
      <vt:variant>
        <vt:i4>0</vt:i4>
      </vt:variant>
      <vt:variant>
        <vt:i4>5</vt:i4>
      </vt:variant>
      <vt:variant>
        <vt:lpwstr>mailto:maja.debacker@stad.antwerpen.be</vt:lpwstr>
      </vt:variant>
      <vt:variant>
        <vt:lpwstr/>
      </vt:variant>
      <vt:variant>
        <vt:i4>7143511</vt:i4>
      </vt:variant>
      <vt:variant>
        <vt:i4>12</vt:i4>
      </vt:variant>
      <vt:variant>
        <vt:i4>0</vt:i4>
      </vt:variant>
      <vt:variant>
        <vt:i4>5</vt:i4>
      </vt:variant>
      <vt:variant>
        <vt:lpwstr>mailto:stephanie.peeters@stad.antwerpen.be</vt:lpwstr>
      </vt:variant>
      <vt:variant>
        <vt:lpwstr/>
      </vt:variant>
      <vt:variant>
        <vt:i4>8323093</vt:i4>
      </vt:variant>
      <vt:variant>
        <vt:i4>9</vt:i4>
      </vt:variant>
      <vt:variant>
        <vt:i4>0</vt:i4>
      </vt:variant>
      <vt:variant>
        <vt:i4>5</vt:i4>
      </vt:variant>
      <vt:variant>
        <vt:lpwstr>mailto:stadincijfers@stad.antwerpen.be</vt:lpwstr>
      </vt:variant>
      <vt:variant>
        <vt:lpwstr/>
      </vt:variant>
      <vt:variant>
        <vt:i4>524309</vt:i4>
      </vt:variant>
      <vt:variant>
        <vt:i4>6</vt:i4>
      </vt:variant>
      <vt:variant>
        <vt:i4>0</vt:i4>
      </vt:variant>
      <vt:variant>
        <vt:i4>5</vt:i4>
      </vt:variant>
      <vt:variant>
        <vt:lpwstr>http://www.antwerpen.be/</vt:lpwstr>
      </vt:variant>
      <vt:variant>
        <vt:lpwstr/>
      </vt:variant>
      <vt:variant>
        <vt:i4>524309</vt:i4>
      </vt:variant>
      <vt:variant>
        <vt:i4>3</vt:i4>
      </vt:variant>
      <vt:variant>
        <vt:i4>0</vt:i4>
      </vt:variant>
      <vt:variant>
        <vt:i4>5</vt:i4>
      </vt:variant>
      <vt:variant>
        <vt:lpwstr>http://www.antwerpen.be/</vt:lpwstr>
      </vt:variant>
      <vt:variant>
        <vt:lpwstr/>
      </vt:variant>
      <vt:variant>
        <vt:i4>7929896</vt:i4>
      </vt:variant>
      <vt:variant>
        <vt:i4>0</vt:i4>
      </vt:variant>
      <vt:variant>
        <vt:i4>0</vt:i4>
      </vt:variant>
      <vt:variant>
        <vt:i4>5</vt:i4>
      </vt:variant>
      <vt:variant>
        <vt:lpwstr>https://stadincijfers.antwerpen.be/</vt:lpwstr>
      </vt:variant>
      <vt:variant>
        <vt:lpwstr/>
      </vt:variant>
      <vt:variant>
        <vt:i4>7929926</vt:i4>
      </vt:variant>
      <vt:variant>
        <vt:i4>0</vt:i4>
      </vt:variant>
      <vt:variant>
        <vt:i4>0</vt:i4>
      </vt:variant>
      <vt:variant>
        <vt:i4>5</vt:i4>
      </vt:variant>
      <vt:variant>
        <vt:lpwstr>https://stadincijfers.antwerpen.be/Databank/Jive/?workspace_guid=a1233ca8-f8e9-47dc-860e-145b9814ae78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dc:title>
  <dc:creator>Berlinde De Gendt</dc:creator>
  <cp:lastModifiedBy>Stephanie Peeters</cp:lastModifiedBy>
  <cp:revision>7</cp:revision>
  <cp:lastPrinted>2004-12-15T15:18:00Z</cp:lastPrinted>
  <dcterms:created xsi:type="dcterms:W3CDTF">2018-01-15T22:21:00Z</dcterms:created>
  <dcterms:modified xsi:type="dcterms:W3CDTF">2018-04-24T11:43:00Z</dcterms:modified>
</cp:coreProperties>
</file>